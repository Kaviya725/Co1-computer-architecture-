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9408" w14:textId="77777777" w:rsidR="003F3710" w:rsidRDefault="00000000">
      <w:pPr>
        <w:pStyle w:val="Title"/>
        <w:spacing w:before="60"/>
        <w:ind w:left="0"/>
      </w:pPr>
      <w:bookmarkStart w:id="0" w:name="SIMATS_ENGINEERING_"/>
      <w:bookmarkEnd w:id="0"/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491B3F9" w14:textId="77777777" w:rsidR="003F3710" w:rsidRDefault="00000000">
      <w:pPr>
        <w:pStyle w:val="Title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74B232B8" w14:textId="77777777" w:rsidR="003F3710" w:rsidRDefault="00000000">
      <w:pPr>
        <w:pStyle w:val="Heading1"/>
        <w:spacing w:before="59"/>
        <w:ind w:left="0" w:right="447" w:firstLine="0"/>
        <w:jc w:val="center"/>
        <w:rPr>
          <w:rFonts w:ascii="Arial"/>
        </w:rPr>
      </w:pPr>
      <w:bookmarkStart w:id="1" w:name="ASSESSMENT_TOOL_1-_EXPERIMENTS_"/>
      <w:bookmarkEnd w:id="1"/>
      <w:r>
        <w:rPr>
          <w:rFonts w:ascii="Arial"/>
        </w:rPr>
        <w:t>ASSESSMENT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1-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EXPERIMENTS</w:t>
      </w:r>
    </w:p>
    <w:p w14:paraId="73509FD2" w14:textId="77777777" w:rsidR="003F3710" w:rsidRDefault="00000000">
      <w:pPr>
        <w:spacing w:line="53" w:lineRule="exact"/>
        <w:ind w:left="1057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0189C09E" wp14:editId="1CAF18B6">
            <wp:extent cx="5972810" cy="336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973" cy="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398A" w14:textId="77777777" w:rsidR="003F3710" w:rsidRDefault="003F3710">
      <w:pPr>
        <w:pStyle w:val="BodyText"/>
        <w:spacing w:before="2"/>
        <w:ind w:left="0"/>
        <w:rPr>
          <w:rFonts w:ascii="Arial"/>
          <w:b/>
          <w:sz w:val="9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240"/>
        <w:gridCol w:w="1700"/>
        <w:gridCol w:w="3120"/>
      </w:tblGrid>
      <w:tr w:rsidR="003F3710" w14:paraId="2041ECA9" w14:textId="77777777">
        <w:trPr>
          <w:trHeight w:val="280"/>
        </w:trPr>
        <w:tc>
          <w:tcPr>
            <w:tcW w:w="1980" w:type="dxa"/>
          </w:tcPr>
          <w:p w14:paraId="447C65E2" w14:textId="77777777" w:rsidR="003F3710" w:rsidRDefault="00000000">
            <w:pPr>
              <w:pStyle w:val="TableParagraph"/>
              <w:spacing w:before="5" w:line="254" w:lineRule="exact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735D6797" w14:textId="77777777" w:rsidR="003F3710" w:rsidRDefault="00000000">
            <w:pPr>
              <w:pStyle w:val="TableParagraph"/>
              <w:spacing w:before="5" w:line="254" w:lineRule="exact"/>
              <w:ind w:left="6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615BF98C" w14:textId="77777777" w:rsidR="003F3710" w:rsidRDefault="00000000">
            <w:pPr>
              <w:pStyle w:val="TableParagraph"/>
              <w:spacing w:before="5" w:line="254" w:lineRule="exact"/>
              <w:ind w:left="12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20816D11" w14:textId="77777777" w:rsidR="003F3710" w:rsidRDefault="00000000">
            <w:pPr>
              <w:pStyle w:val="TableParagraph"/>
              <w:spacing w:before="5" w:line="254" w:lineRule="exact"/>
              <w:ind w:left="31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3F3710" w14:paraId="4095F3A1" w14:textId="77777777">
        <w:trPr>
          <w:trHeight w:val="699"/>
        </w:trPr>
        <w:tc>
          <w:tcPr>
            <w:tcW w:w="1980" w:type="dxa"/>
          </w:tcPr>
          <w:p w14:paraId="1C20CDD0" w14:textId="77777777" w:rsidR="003F3710" w:rsidRDefault="00000000">
            <w:pPr>
              <w:pStyle w:val="TableParagraph"/>
              <w:spacing w:before="21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318463CE" w14:textId="77777777" w:rsidR="003F3710" w:rsidRDefault="00000000">
            <w:pPr>
              <w:pStyle w:val="TableParagraph"/>
              <w:spacing w:before="21"/>
              <w:ind w:left="6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CO3</w:t>
            </w:r>
          </w:p>
        </w:tc>
        <w:tc>
          <w:tcPr>
            <w:tcW w:w="1700" w:type="dxa"/>
          </w:tcPr>
          <w:p w14:paraId="3EF59500" w14:textId="77777777" w:rsidR="003F3710" w:rsidRDefault="00000000">
            <w:pPr>
              <w:pStyle w:val="TableParagraph"/>
              <w:spacing w:before="21"/>
              <w:ind w:left="12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6E61FF8F" w14:textId="77777777" w:rsidR="003F3710" w:rsidRDefault="00000000">
            <w:pPr>
              <w:pStyle w:val="TableParagraph"/>
              <w:spacing w:before="74" w:line="249" w:lineRule="auto"/>
              <w:ind w:left="798" w:right="635" w:hanging="315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ASSESSMENT TOOL </w:t>
            </w:r>
            <w:r>
              <w:rPr>
                <w:rFonts w:ascii="Cambria"/>
                <w:b/>
                <w:spacing w:val="-2"/>
              </w:rPr>
              <w:t>1-EXPERIMENTS</w:t>
            </w:r>
          </w:p>
        </w:tc>
      </w:tr>
      <w:tr w:rsidR="003F3710" w14:paraId="05A25858" w14:textId="77777777">
        <w:trPr>
          <w:trHeight w:val="300"/>
        </w:trPr>
        <w:tc>
          <w:tcPr>
            <w:tcW w:w="1980" w:type="dxa"/>
          </w:tcPr>
          <w:p w14:paraId="53B049DE" w14:textId="77777777" w:rsidR="003F3710" w:rsidRDefault="00000000">
            <w:pPr>
              <w:pStyle w:val="TableParagraph"/>
              <w:spacing w:before="21" w:line="259" w:lineRule="exact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2D0EB672" w14:textId="77777777" w:rsidR="003F3710" w:rsidRDefault="00000000">
            <w:pPr>
              <w:pStyle w:val="TableParagraph"/>
              <w:spacing w:before="21" w:line="259" w:lineRule="exact"/>
              <w:ind w:left="6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45%</w:t>
            </w:r>
          </w:p>
        </w:tc>
        <w:tc>
          <w:tcPr>
            <w:tcW w:w="1700" w:type="dxa"/>
          </w:tcPr>
          <w:p w14:paraId="287A035D" w14:textId="77777777" w:rsidR="003F3710" w:rsidRDefault="00000000">
            <w:pPr>
              <w:pStyle w:val="TableParagraph"/>
              <w:spacing w:before="21" w:line="259" w:lineRule="exact"/>
              <w:ind w:left="12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6BDFD95B" w14:textId="77777777" w:rsidR="003F3710" w:rsidRDefault="00000000">
            <w:pPr>
              <w:pStyle w:val="TableParagraph"/>
              <w:spacing w:before="21" w:line="259" w:lineRule="exact"/>
              <w:ind w:left="5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3F3710" w14:paraId="14CFE06D" w14:textId="77777777">
        <w:trPr>
          <w:trHeight w:val="1140"/>
        </w:trPr>
        <w:tc>
          <w:tcPr>
            <w:tcW w:w="1980" w:type="dxa"/>
          </w:tcPr>
          <w:p w14:paraId="4023EB2E" w14:textId="77777777" w:rsidR="003F3710" w:rsidRDefault="00000000">
            <w:pPr>
              <w:pStyle w:val="TableParagraph"/>
              <w:spacing w:before="15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CO3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3D021AEE" w14:textId="77777777" w:rsidR="003F3710" w:rsidRDefault="00000000">
            <w:pPr>
              <w:pStyle w:val="TableParagraph"/>
              <w:spacing w:before="15"/>
              <w:ind w:left="112" w:right="77"/>
              <w:jc w:val="both"/>
              <w:rPr>
                <w:rFonts w:ascii="Cambria"/>
                <w:sz w:val="24"/>
              </w:rPr>
            </w:pPr>
            <w:r>
              <w:rPr>
                <w:sz w:val="24"/>
              </w:rPr>
              <w:t xml:space="preserve">Register transfers, Arithmetic and logic operations. Multiple Bus Organization: Data transfer among multiple buses. Pipelining: Stages of pipelining, Pipeline performance, hazards (data, instruction). </w:t>
            </w:r>
            <w:r>
              <w:rPr>
                <w:rFonts w:ascii="Cambria"/>
                <w:sz w:val="24"/>
              </w:rPr>
              <w:t>(BL3)</w:t>
            </w:r>
          </w:p>
        </w:tc>
      </w:tr>
      <w:tr w:rsidR="003F3710" w14:paraId="3B75359C" w14:textId="77777777">
        <w:trPr>
          <w:trHeight w:val="299"/>
        </w:trPr>
        <w:tc>
          <w:tcPr>
            <w:tcW w:w="1980" w:type="dxa"/>
          </w:tcPr>
          <w:p w14:paraId="05E15F69" w14:textId="77777777" w:rsidR="003F3710" w:rsidRDefault="00000000">
            <w:pPr>
              <w:pStyle w:val="TableParagraph"/>
              <w:spacing w:before="20" w:line="259" w:lineRule="exact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32160042" w14:textId="0603DC63" w:rsidR="003F3710" w:rsidRDefault="006E14B2">
            <w:pPr>
              <w:pStyle w:val="TableParagraph"/>
              <w:spacing w:before="8"/>
              <w:ind w:left="22"/>
              <w:rPr>
                <w:sz w:val="20"/>
              </w:rPr>
            </w:pPr>
            <w:r>
              <w:rPr>
                <w:sz w:val="20"/>
              </w:rPr>
              <w:t>S Prithika</w:t>
            </w:r>
          </w:p>
        </w:tc>
        <w:tc>
          <w:tcPr>
            <w:tcW w:w="1700" w:type="dxa"/>
          </w:tcPr>
          <w:p w14:paraId="1114B7E6" w14:textId="77777777" w:rsidR="003F3710" w:rsidRDefault="00000000">
            <w:pPr>
              <w:pStyle w:val="TableParagraph"/>
              <w:spacing w:before="20" w:line="259" w:lineRule="exact"/>
              <w:ind w:left="12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0" w:type="dxa"/>
          </w:tcPr>
          <w:p w14:paraId="62DFB6D0" w14:textId="04357F6F" w:rsidR="003F3710" w:rsidRDefault="00000000">
            <w:pPr>
              <w:pStyle w:val="TableParagraph"/>
              <w:spacing w:before="8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192512</w:t>
            </w:r>
            <w:r w:rsidR="006E14B2">
              <w:rPr>
                <w:spacing w:val="-2"/>
                <w:sz w:val="20"/>
              </w:rPr>
              <w:t>432</w:t>
            </w:r>
          </w:p>
        </w:tc>
      </w:tr>
      <w:tr w:rsidR="003F3710" w14:paraId="5EE0E1A0" w14:textId="77777777">
        <w:trPr>
          <w:trHeight w:val="300"/>
        </w:trPr>
        <w:tc>
          <w:tcPr>
            <w:tcW w:w="1980" w:type="dxa"/>
          </w:tcPr>
          <w:p w14:paraId="1A9678AB" w14:textId="77777777" w:rsidR="003F3710" w:rsidRDefault="00000000">
            <w:pPr>
              <w:pStyle w:val="TableParagraph"/>
              <w:spacing w:before="14" w:line="266" w:lineRule="exact"/>
              <w:ind w:left="11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199FE72E" w14:textId="77777777" w:rsidR="003F3710" w:rsidRDefault="00000000">
            <w:pPr>
              <w:pStyle w:val="TableParagraph"/>
              <w:spacing w:before="6"/>
              <w:ind w:left="22"/>
              <w:rPr>
                <w:sz w:val="20"/>
              </w:rPr>
            </w:pPr>
            <w:r>
              <w:rPr>
                <w:sz w:val="20"/>
              </w:rPr>
              <w:t>BE ECE</w:t>
            </w:r>
          </w:p>
        </w:tc>
        <w:tc>
          <w:tcPr>
            <w:tcW w:w="1700" w:type="dxa"/>
          </w:tcPr>
          <w:p w14:paraId="267485E3" w14:textId="77777777" w:rsidR="003F3710" w:rsidRDefault="00000000">
            <w:pPr>
              <w:pStyle w:val="TableParagraph"/>
              <w:spacing w:before="14" w:line="266" w:lineRule="exact"/>
              <w:ind w:left="12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5F411574" w14:textId="77777777" w:rsidR="003F3710" w:rsidRDefault="00000000">
            <w:pPr>
              <w:pStyle w:val="TableParagraph"/>
              <w:spacing w:before="6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18/8/26</w:t>
            </w:r>
          </w:p>
        </w:tc>
      </w:tr>
    </w:tbl>
    <w:p w14:paraId="743C92D6" w14:textId="77777777" w:rsidR="003F3710" w:rsidRDefault="003F3710">
      <w:pPr>
        <w:pStyle w:val="BodyText"/>
        <w:ind w:left="0"/>
        <w:rPr>
          <w:rFonts w:ascii="Arial"/>
          <w:b/>
        </w:rPr>
      </w:pPr>
    </w:p>
    <w:p w14:paraId="52DA022B" w14:textId="77777777" w:rsidR="003F3710" w:rsidRDefault="003F3710">
      <w:pPr>
        <w:pStyle w:val="BodyText"/>
        <w:ind w:left="0"/>
        <w:rPr>
          <w:rFonts w:ascii="Arial"/>
          <w:b/>
        </w:rPr>
      </w:pPr>
    </w:p>
    <w:p w14:paraId="10921127" w14:textId="77777777" w:rsidR="003F3710" w:rsidRDefault="003F3710">
      <w:pPr>
        <w:pStyle w:val="BodyText"/>
        <w:spacing w:before="11"/>
        <w:ind w:left="0"/>
        <w:rPr>
          <w:rFonts w:ascii="Arial"/>
          <w:b/>
        </w:rPr>
      </w:pPr>
    </w:p>
    <w:p w14:paraId="4EA8BD5D" w14:textId="77777777" w:rsidR="003F3710" w:rsidRDefault="00000000">
      <w:pPr>
        <w:ind w:right="897"/>
        <w:jc w:val="center"/>
        <w:rPr>
          <w:rFonts w:ascii="Arial"/>
          <w:b/>
          <w:sz w:val="24"/>
        </w:rPr>
      </w:pPr>
      <w:bookmarkStart w:id="2" w:name="ANNEXURE_A_"/>
      <w:bookmarkEnd w:id="2"/>
      <w:r>
        <w:rPr>
          <w:rFonts w:ascii="Arial"/>
          <w:b/>
          <w:sz w:val="24"/>
        </w:rPr>
        <w:t xml:space="preserve">ANNEXURE </w:t>
      </w:r>
      <w:r>
        <w:rPr>
          <w:rFonts w:ascii="Arial"/>
          <w:b/>
          <w:spacing w:val="-10"/>
          <w:sz w:val="24"/>
        </w:rPr>
        <w:t>A</w:t>
      </w:r>
    </w:p>
    <w:p w14:paraId="3A757B77" w14:textId="77777777" w:rsidR="003F3710" w:rsidRDefault="003F3710">
      <w:pPr>
        <w:pStyle w:val="BodyText"/>
        <w:spacing w:before="8"/>
        <w:ind w:left="0"/>
        <w:rPr>
          <w:rFonts w:ascii="Arial"/>
          <w:b/>
          <w:sz w:val="6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7724"/>
      </w:tblGrid>
      <w:tr w:rsidR="003F3710" w14:paraId="3B1270A7" w14:textId="77777777">
        <w:trPr>
          <w:trHeight w:val="285"/>
        </w:trPr>
        <w:tc>
          <w:tcPr>
            <w:tcW w:w="1305" w:type="dxa"/>
          </w:tcPr>
          <w:p w14:paraId="480E6689" w14:textId="77777777" w:rsidR="003F3710" w:rsidRDefault="00000000">
            <w:pPr>
              <w:pStyle w:val="TableParagraph"/>
              <w:spacing w:before="0" w:line="26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7724" w:type="dxa"/>
          </w:tcPr>
          <w:p w14:paraId="6B807B98" w14:textId="77777777" w:rsidR="003F3710" w:rsidRDefault="00000000">
            <w:pPr>
              <w:pStyle w:val="TableParagraph"/>
              <w:spacing w:before="0" w:line="266" w:lineRule="exact"/>
              <w:ind w:left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</w:tr>
      <w:tr w:rsidR="003F3710" w14:paraId="128312CA" w14:textId="77777777">
        <w:trPr>
          <w:trHeight w:val="1462"/>
        </w:trPr>
        <w:tc>
          <w:tcPr>
            <w:tcW w:w="1305" w:type="dxa"/>
          </w:tcPr>
          <w:p w14:paraId="4D788903" w14:textId="77777777" w:rsidR="003F3710" w:rsidRDefault="003F3710">
            <w:pPr>
              <w:pStyle w:val="TableParagraph"/>
              <w:spacing w:before="239"/>
              <w:rPr>
                <w:rFonts w:ascii="Arial"/>
                <w:b/>
                <w:sz w:val="24"/>
              </w:rPr>
            </w:pPr>
          </w:p>
          <w:p w14:paraId="242D29D5" w14:textId="77777777" w:rsidR="003F3710" w:rsidRDefault="00000000">
            <w:pPr>
              <w:pStyle w:val="TableParagraph"/>
              <w:spacing w:before="1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724" w:type="dxa"/>
          </w:tcPr>
          <w:p w14:paraId="73AA9FE0" w14:textId="77777777" w:rsidR="003F3710" w:rsidRDefault="00000000">
            <w:pPr>
              <w:pStyle w:val="TableParagraph"/>
              <w:spacing w:before="10" w:line="316" w:lineRule="auto"/>
              <w:ind w:left="41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Register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Transfer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(RTU)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demonstrate data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transfer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registers.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z w:val="24"/>
              </w:rPr>
              <w:t>Perform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operations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z w:val="24"/>
              </w:rPr>
              <w:t>such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z w:val="24"/>
              </w:rPr>
              <w:t>R2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Microsoft Sans Serif" w:hAnsi="Microsoft Sans Serif"/>
              </w:rPr>
              <w:t>←</w:t>
            </w:r>
            <w:r>
              <w:rPr>
                <w:rFonts w:ascii="Microsoft Sans Serif" w:hAnsi="Microsoft Sans Serif"/>
                <w:spacing w:val="2"/>
              </w:rPr>
              <w:t xml:space="preserve"> </w:t>
            </w:r>
            <w:r>
              <w:rPr>
                <w:b/>
                <w:sz w:val="24"/>
              </w:rPr>
              <w:t xml:space="preserve">R1, </w:t>
            </w:r>
            <w:r>
              <w:rPr>
                <w:b/>
                <w:spacing w:val="-5"/>
                <w:sz w:val="24"/>
              </w:rPr>
              <w:t>R3</w:t>
            </w:r>
          </w:p>
          <w:p w14:paraId="73C449DC" w14:textId="77777777" w:rsidR="003F3710" w:rsidRDefault="00000000">
            <w:pPr>
              <w:pStyle w:val="TableParagraph"/>
              <w:spacing w:before="17"/>
              <w:ind w:left="41"/>
              <w:rPr>
                <w:b/>
                <w:sz w:val="24"/>
              </w:rPr>
            </w:pPr>
            <w:r>
              <w:rPr>
                <w:rFonts w:ascii="Microsoft Sans Serif" w:hAnsi="Microsoft Sans Serif"/>
              </w:rPr>
              <w:t>←</w:t>
            </w:r>
            <w:r>
              <w:rPr>
                <w:b/>
                <w:sz w:val="24"/>
              </w:rPr>
              <w:t>R1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R2,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R4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rFonts w:ascii="Microsoft Sans Serif" w:hAnsi="Microsoft Sans Serif"/>
              </w:rPr>
              <w:t>←</w:t>
            </w:r>
            <w:r>
              <w:rPr>
                <w:rFonts w:ascii="Microsoft Sans Serif" w:hAnsi="Microsoft Sans Serif"/>
                <w:spacing w:val="60"/>
              </w:rPr>
              <w:t xml:space="preserve"> </w:t>
            </w:r>
            <w:r>
              <w:rPr>
                <w:b/>
                <w:sz w:val="24"/>
              </w:rPr>
              <w:t>R3.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Verify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registers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each</w:t>
            </w:r>
          </w:p>
          <w:p w14:paraId="4C5275EE" w14:textId="77777777" w:rsidR="003F3710" w:rsidRDefault="00000000">
            <w:pPr>
              <w:pStyle w:val="TableParagraph"/>
              <w:spacing w:before="105"/>
              <w:ind w:left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transfer.</w:t>
            </w:r>
          </w:p>
        </w:tc>
      </w:tr>
      <w:tr w:rsidR="003F3710" w14:paraId="47C97473" w14:textId="77777777">
        <w:trPr>
          <w:trHeight w:val="1462"/>
        </w:trPr>
        <w:tc>
          <w:tcPr>
            <w:tcW w:w="1305" w:type="dxa"/>
          </w:tcPr>
          <w:p w14:paraId="4974955E" w14:textId="77777777" w:rsidR="003F3710" w:rsidRDefault="003F3710">
            <w:pPr>
              <w:pStyle w:val="TableParagraph"/>
              <w:spacing w:before="269"/>
              <w:rPr>
                <w:rFonts w:ascii="Arial"/>
                <w:b/>
                <w:sz w:val="24"/>
              </w:rPr>
            </w:pPr>
          </w:p>
          <w:p w14:paraId="189303A7" w14:textId="77777777" w:rsidR="003F3710" w:rsidRDefault="00000000">
            <w:pPr>
              <w:pStyle w:val="TableParagraph"/>
              <w:spacing w:before="0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724" w:type="dxa"/>
          </w:tcPr>
          <w:p w14:paraId="5AFFE29A" w14:textId="77777777" w:rsidR="003F3710" w:rsidRDefault="00000000">
            <w:pPr>
              <w:pStyle w:val="TableParagraph"/>
              <w:spacing w:before="39" w:line="319" w:lineRule="auto"/>
              <w:ind w:left="41" w:right="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Design and implement an Arithmetic and Logic Unit (ALU) to perform arithmetic operations such as addition and subtraction and logical operations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such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AND,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OR,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XOR,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sz w:val="24"/>
              </w:rPr>
              <w:t>NOT.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sz w:val="24"/>
              </w:rPr>
              <w:t>Display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sz w:val="24"/>
              </w:rPr>
              <w:t>verify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the</w:t>
            </w:r>
          </w:p>
          <w:p w14:paraId="25A50BFB" w14:textId="77777777" w:rsidR="003F3710" w:rsidRDefault="00000000">
            <w:pPr>
              <w:pStyle w:val="TableParagraph"/>
              <w:spacing w:before="0" w:line="272" w:lineRule="exact"/>
              <w:ind w:left="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combinations.</w:t>
            </w:r>
          </w:p>
        </w:tc>
      </w:tr>
      <w:tr w:rsidR="003F3710" w14:paraId="133B23AD" w14:textId="77777777">
        <w:trPr>
          <w:trHeight w:val="1462"/>
        </w:trPr>
        <w:tc>
          <w:tcPr>
            <w:tcW w:w="1305" w:type="dxa"/>
          </w:tcPr>
          <w:p w14:paraId="16853892" w14:textId="77777777" w:rsidR="003F3710" w:rsidRDefault="003F3710">
            <w:pPr>
              <w:pStyle w:val="TableParagraph"/>
              <w:spacing w:before="269"/>
              <w:rPr>
                <w:rFonts w:ascii="Arial"/>
                <w:b/>
                <w:sz w:val="24"/>
              </w:rPr>
            </w:pPr>
          </w:p>
          <w:p w14:paraId="0FD7F5E2" w14:textId="77777777" w:rsidR="003F3710" w:rsidRDefault="00000000">
            <w:pPr>
              <w:pStyle w:val="TableParagraph"/>
              <w:spacing w:before="0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724" w:type="dxa"/>
          </w:tcPr>
          <w:p w14:paraId="6B00A575" w14:textId="77777777" w:rsidR="003F3710" w:rsidRDefault="00000000">
            <w:pPr>
              <w:pStyle w:val="TableParagraph"/>
              <w:spacing w:before="39" w:line="319" w:lineRule="auto"/>
              <w:ind w:left="41" w:right="6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Implement a Multiple Bus Organization for a CPU data path. Demonstrate the transfer of data among registers through multiple buses and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perform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arithmetic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operation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ALU.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Verify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register</w:t>
            </w:r>
          </w:p>
          <w:p w14:paraId="12D868DA" w14:textId="77777777" w:rsidR="003F3710" w:rsidRDefault="00000000">
            <w:pPr>
              <w:pStyle w:val="TableParagraph"/>
              <w:spacing w:before="0" w:line="272" w:lineRule="exact"/>
              <w:ind w:left="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contents after each </w:t>
            </w:r>
            <w:r>
              <w:rPr>
                <w:b/>
                <w:spacing w:val="-2"/>
                <w:sz w:val="24"/>
              </w:rPr>
              <w:t>operation.</w:t>
            </w:r>
          </w:p>
        </w:tc>
      </w:tr>
      <w:tr w:rsidR="003F3710" w14:paraId="40729DFB" w14:textId="77777777">
        <w:trPr>
          <w:trHeight w:val="1462"/>
        </w:trPr>
        <w:tc>
          <w:tcPr>
            <w:tcW w:w="1305" w:type="dxa"/>
          </w:tcPr>
          <w:p w14:paraId="5ED46B54" w14:textId="77777777" w:rsidR="003F3710" w:rsidRDefault="003F3710">
            <w:pPr>
              <w:pStyle w:val="TableParagraph"/>
              <w:spacing w:before="269"/>
              <w:rPr>
                <w:rFonts w:ascii="Arial"/>
                <w:b/>
                <w:sz w:val="24"/>
              </w:rPr>
            </w:pPr>
          </w:p>
          <w:p w14:paraId="16265A4C" w14:textId="77777777" w:rsidR="003F3710" w:rsidRDefault="00000000">
            <w:pPr>
              <w:pStyle w:val="TableParagraph"/>
              <w:spacing w:before="0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724" w:type="dxa"/>
          </w:tcPr>
          <w:p w14:paraId="5862D4D9" w14:textId="77777777" w:rsidR="003F3710" w:rsidRDefault="00000000">
            <w:pPr>
              <w:pStyle w:val="TableParagraph"/>
              <w:spacing w:before="39" w:line="319" w:lineRule="auto"/>
              <w:ind w:left="41" w:right="6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Design and simulate a 4-stage instruction pipeline consisting 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Instruction Fetch (IF), Instruction Decode (ID), Execute (EX), and Write Back</w:t>
            </w:r>
            <w:r>
              <w:rPr>
                <w:b/>
                <w:spacing w:val="58"/>
                <w:sz w:val="24"/>
              </w:rPr>
              <w:t xml:space="preserve">  </w:t>
            </w:r>
            <w:r>
              <w:rPr>
                <w:b/>
                <w:sz w:val="24"/>
              </w:rPr>
              <w:t>(WB).</w:t>
            </w:r>
            <w:r>
              <w:rPr>
                <w:b/>
                <w:spacing w:val="52"/>
                <w:sz w:val="24"/>
              </w:rPr>
              <w:t xml:space="preserve">  </w:t>
            </w:r>
            <w:r>
              <w:rPr>
                <w:b/>
                <w:sz w:val="24"/>
              </w:rPr>
              <w:t>Demonstrate</w:t>
            </w:r>
            <w:r>
              <w:rPr>
                <w:b/>
                <w:spacing w:val="53"/>
                <w:sz w:val="24"/>
              </w:rPr>
              <w:t xml:space="preserve"> 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52"/>
                <w:sz w:val="24"/>
              </w:rPr>
              <w:t xml:space="preserve"> 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53"/>
                <w:sz w:val="24"/>
              </w:rPr>
              <w:t xml:space="preserve"> 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2"/>
                <w:sz w:val="24"/>
              </w:rPr>
              <w:t xml:space="preserve">  </w:t>
            </w:r>
            <w:r>
              <w:rPr>
                <w:b/>
                <w:sz w:val="24"/>
              </w:rPr>
              <w:t>multiple</w:t>
            </w:r>
            <w:r>
              <w:rPr>
                <w:b/>
                <w:spacing w:val="53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instructions</w:t>
            </w:r>
          </w:p>
          <w:p w14:paraId="628C6E5C" w14:textId="77777777" w:rsidR="003F3710" w:rsidRDefault="00000000">
            <w:pPr>
              <w:pStyle w:val="TableParagraph"/>
              <w:spacing w:before="0" w:line="272" w:lineRule="exact"/>
              <w:ind w:left="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simultaneously and calculate the pipeline </w:t>
            </w:r>
            <w:r>
              <w:rPr>
                <w:b/>
                <w:spacing w:val="-2"/>
                <w:sz w:val="24"/>
              </w:rPr>
              <w:t>speedup.</w:t>
            </w:r>
          </w:p>
        </w:tc>
      </w:tr>
      <w:tr w:rsidR="003F3710" w14:paraId="6174B985" w14:textId="77777777">
        <w:trPr>
          <w:trHeight w:val="1778"/>
        </w:trPr>
        <w:tc>
          <w:tcPr>
            <w:tcW w:w="1305" w:type="dxa"/>
          </w:tcPr>
          <w:p w14:paraId="082388DE" w14:textId="77777777" w:rsidR="003F3710" w:rsidRDefault="003F3710">
            <w:pPr>
              <w:pStyle w:val="TableParagraph"/>
              <w:spacing w:before="0"/>
              <w:rPr>
                <w:rFonts w:ascii="Arial"/>
                <w:b/>
                <w:sz w:val="24"/>
              </w:rPr>
            </w:pPr>
          </w:p>
          <w:p w14:paraId="56466897" w14:textId="77777777" w:rsidR="003F3710" w:rsidRDefault="003F3710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14:paraId="66274EAE" w14:textId="77777777" w:rsidR="003F3710" w:rsidRDefault="00000000">
            <w:pPr>
              <w:pStyle w:val="TableParagraph"/>
              <w:spacing w:before="0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724" w:type="dxa"/>
          </w:tcPr>
          <w:p w14:paraId="0D0263A6" w14:textId="77777777" w:rsidR="003F3710" w:rsidRDefault="00000000">
            <w:pPr>
              <w:pStyle w:val="TableParagraph"/>
              <w:spacing w:before="39" w:line="319" w:lineRule="auto"/>
              <w:ind w:left="41" w:right="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Implement and analyze pipeline hazards using a set of dependent instructions. Demonstrate data hazards and instruction hazards, and apply appropriate techniques such as stalling, forwarding, or branch handling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resolve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them.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Compare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pipeline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and</w:t>
            </w:r>
          </w:p>
          <w:p w14:paraId="2FB58324" w14:textId="77777777" w:rsidR="003F3710" w:rsidRDefault="00000000">
            <w:pPr>
              <w:pStyle w:val="TableParagraph"/>
              <w:spacing w:before="0" w:line="250" w:lineRule="exact"/>
              <w:ind w:left="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after hazard </w:t>
            </w:r>
            <w:r>
              <w:rPr>
                <w:b/>
                <w:spacing w:val="-2"/>
                <w:sz w:val="24"/>
              </w:rPr>
              <w:t>resolution.</w:t>
            </w:r>
          </w:p>
        </w:tc>
      </w:tr>
    </w:tbl>
    <w:p w14:paraId="55FDFB0E" w14:textId="77777777" w:rsidR="003F3710" w:rsidRDefault="003F3710">
      <w:pPr>
        <w:pStyle w:val="BodyText"/>
        <w:spacing w:before="193"/>
        <w:ind w:left="0"/>
        <w:rPr>
          <w:rFonts w:ascii="Arial"/>
          <w:b/>
          <w:sz w:val="24"/>
        </w:rPr>
      </w:pPr>
    </w:p>
    <w:p w14:paraId="0B953CD4" w14:textId="77777777" w:rsidR="003F3710" w:rsidRDefault="00000000">
      <w:pPr>
        <w:spacing w:before="1"/>
        <w:ind w:left="1207"/>
        <w:rPr>
          <w:rFonts w:ascii="Arial"/>
          <w:b/>
          <w:i/>
          <w:sz w:val="24"/>
        </w:rPr>
      </w:pPr>
      <w:bookmarkStart w:id="3" w:name="Note:_use_Logisim_"/>
      <w:bookmarkEnd w:id="3"/>
      <w:r>
        <w:rPr>
          <w:rFonts w:ascii="Arial"/>
          <w:b/>
          <w:i/>
          <w:sz w:val="24"/>
        </w:rPr>
        <w:t xml:space="preserve">Note: use </w:t>
      </w:r>
      <w:r>
        <w:rPr>
          <w:rFonts w:ascii="Arial"/>
          <w:b/>
          <w:i/>
          <w:spacing w:val="-2"/>
          <w:sz w:val="24"/>
        </w:rPr>
        <w:t>Logisim</w:t>
      </w:r>
    </w:p>
    <w:p w14:paraId="774B4457" w14:textId="77777777" w:rsidR="003F3710" w:rsidRDefault="003F3710">
      <w:pPr>
        <w:rPr>
          <w:rFonts w:ascii="Arial"/>
          <w:b/>
          <w:i/>
          <w:sz w:val="24"/>
        </w:rPr>
        <w:sectPr w:rsidR="003F3710">
          <w:type w:val="continuous"/>
          <w:pgSz w:w="11920" w:h="16840"/>
          <w:pgMar w:top="1360" w:right="141" w:bottom="280" w:left="566" w:header="720" w:footer="720" w:gutter="0"/>
          <w:cols w:space="720"/>
        </w:sectPr>
      </w:pPr>
    </w:p>
    <w:p w14:paraId="1D89A7B5" w14:textId="77777777" w:rsidR="003F3710" w:rsidRDefault="00000000">
      <w:pPr>
        <w:pStyle w:val="Heading1"/>
        <w:numPr>
          <w:ilvl w:val="0"/>
          <w:numId w:val="1"/>
        </w:numPr>
        <w:tabs>
          <w:tab w:val="left" w:pos="861"/>
        </w:tabs>
        <w:spacing w:before="76"/>
        <w:ind w:left="861" w:hanging="359"/>
        <w:jc w:val="left"/>
      </w:pPr>
      <w:bookmarkStart w:id="4" w:name="1.​1._Register_Transfer_Unit_(RTU)_"/>
      <w:bookmarkEnd w:id="4"/>
      <w:r>
        <w:lastRenderedPageBreak/>
        <w:t>1.</w:t>
      </w:r>
      <w:r>
        <w:rPr>
          <w:spacing w:val="-11"/>
        </w:rPr>
        <w:t xml:space="preserve"> </w:t>
      </w:r>
      <w:r>
        <w:t>Register</w:t>
      </w:r>
      <w:r>
        <w:rPr>
          <w:spacing w:val="-10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rPr>
          <w:spacing w:val="-4"/>
        </w:rPr>
        <w:t>(RTU)</w:t>
      </w:r>
    </w:p>
    <w:p w14:paraId="44F38606" w14:textId="77777777" w:rsidR="003F3710" w:rsidRDefault="00000000">
      <w:pPr>
        <w:pStyle w:val="BodyText"/>
      </w:pPr>
      <w:r>
        <w:rPr>
          <w:spacing w:val="-5"/>
        </w:rPr>
        <w:t>Aim</w:t>
      </w:r>
    </w:p>
    <w:p w14:paraId="4D6961A8" w14:textId="77777777" w:rsidR="003F3710" w:rsidRDefault="00000000">
      <w:pPr>
        <w:pStyle w:val="BodyText"/>
      </w:pPr>
      <w:bookmarkStart w:id="5" w:name="To_design_and_implement_a_Register_Trans"/>
      <w:bookmarkEnd w:id="5"/>
      <w:r>
        <w:t>To</w:t>
      </w:r>
      <w:r>
        <w:rPr>
          <w:spacing w:val="38"/>
        </w:rPr>
        <w:t xml:space="preserve"> </w:t>
      </w:r>
      <w:r>
        <w:t>design and implement a Register Transfer Unit to demonstrate data transfer between</w:t>
      </w:r>
      <w:r>
        <w:rPr>
          <w:spacing w:val="40"/>
        </w:rPr>
        <w:t xml:space="preserve"> </w:t>
      </w:r>
      <w:r>
        <w:t>registers and verify the register contents after each operation.</w:t>
      </w:r>
    </w:p>
    <w:p w14:paraId="5ED43CD3" w14:textId="77777777" w:rsidR="003F3710" w:rsidRDefault="00000000">
      <w:pPr>
        <w:pStyle w:val="BodyText"/>
      </w:pPr>
      <w:r>
        <w:rPr>
          <w:spacing w:val="-2"/>
        </w:rPr>
        <w:t>Operations</w:t>
      </w:r>
    </w:p>
    <w:p w14:paraId="0F2E5FD8" w14:textId="77777777" w:rsidR="003F3710" w:rsidRDefault="00000000">
      <w:pPr>
        <w:pStyle w:val="ListParagraph"/>
        <w:numPr>
          <w:ilvl w:val="1"/>
          <w:numId w:val="1"/>
        </w:numPr>
        <w:tabs>
          <w:tab w:val="left" w:pos="1581"/>
        </w:tabs>
        <w:ind w:left="1581" w:hanging="359"/>
        <w:rPr>
          <w:sz w:val="28"/>
        </w:rPr>
      </w:pPr>
      <w:bookmarkStart w:id="6" w:name="o​R2_←_R1_"/>
      <w:bookmarkEnd w:id="6"/>
      <w:r>
        <w:rPr>
          <w:sz w:val="28"/>
        </w:rPr>
        <w:t>R2</w:t>
      </w:r>
      <w:r>
        <w:rPr>
          <w:spacing w:val="-2"/>
          <w:sz w:val="28"/>
        </w:rPr>
        <w:t xml:space="preserve"> </w:t>
      </w:r>
      <w:r>
        <w:rPr>
          <w:sz w:val="28"/>
        </w:rPr>
        <w:t>←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R1</w:t>
      </w:r>
    </w:p>
    <w:p w14:paraId="011F983F" w14:textId="77777777" w:rsidR="003F3710" w:rsidRDefault="00000000">
      <w:pPr>
        <w:pStyle w:val="ListParagraph"/>
        <w:numPr>
          <w:ilvl w:val="1"/>
          <w:numId w:val="1"/>
        </w:numPr>
        <w:tabs>
          <w:tab w:val="left" w:pos="1581"/>
        </w:tabs>
        <w:ind w:left="1581" w:hanging="359"/>
        <w:rPr>
          <w:sz w:val="28"/>
        </w:rPr>
      </w:pPr>
      <w:bookmarkStart w:id="7" w:name="o​R3_←_R1_+_R2_"/>
      <w:bookmarkEnd w:id="7"/>
      <w:r>
        <w:rPr>
          <w:sz w:val="28"/>
        </w:rPr>
        <w:t>R3</w:t>
      </w:r>
      <w:r>
        <w:rPr>
          <w:spacing w:val="-2"/>
          <w:sz w:val="28"/>
        </w:rPr>
        <w:t xml:space="preserve"> </w:t>
      </w:r>
      <w:r>
        <w:rPr>
          <w:sz w:val="28"/>
        </w:rPr>
        <w:t>←</w:t>
      </w:r>
      <w:r>
        <w:rPr>
          <w:spacing w:val="-1"/>
          <w:sz w:val="28"/>
        </w:rPr>
        <w:t xml:space="preserve"> </w:t>
      </w:r>
      <w:r>
        <w:rPr>
          <w:sz w:val="28"/>
        </w:rPr>
        <w:t>R1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R2</w:t>
      </w:r>
    </w:p>
    <w:p w14:paraId="342053E6" w14:textId="77777777" w:rsidR="003F3710" w:rsidRDefault="00000000">
      <w:pPr>
        <w:pStyle w:val="ListParagraph"/>
        <w:numPr>
          <w:ilvl w:val="1"/>
          <w:numId w:val="1"/>
        </w:numPr>
        <w:tabs>
          <w:tab w:val="left" w:pos="1581"/>
        </w:tabs>
        <w:ind w:right="8556" w:firstLine="345"/>
        <w:rPr>
          <w:sz w:val="28"/>
        </w:rPr>
      </w:pPr>
      <w:bookmarkStart w:id="8" w:name="o​R4_←_R3_"/>
      <w:bookmarkEnd w:id="8"/>
      <w:r>
        <w:rPr>
          <w:sz w:val="28"/>
        </w:rPr>
        <w:t>R4</w:t>
      </w:r>
      <w:r>
        <w:rPr>
          <w:spacing w:val="-18"/>
          <w:sz w:val="28"/>
        </w:rPr>
        <w:t xml:space="preserve"> </w:t>
      </w:r>
      <w:r>
        <w:rPr>
          <w:sz w:val="28"/>
        </w:rPr>
        <w:t>←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R3 Verilog Code </w:t>
      </w:r>
      <w:bookmarkStart w:id="9" w:name="module_RTU;_"/>
      <w:bookmarkEnd w:id="9"/>
      <w:r>
        <w:rPr>
          <w:sz w:val="28"/>
        </w:rPr>
        <w:t>module RTU;</w:t>
      </w:r>
    </w:p>
    <w:p w14:paraId="573F5C12" w14:textId="77777777" w:rsidR="003F3710" w:rsidRDefault="00000000">
      <w:pPr>
        <w:pStyle w:val="BodyText"/>
        <w:spacing w:before="322"/>
      </w:pPr>
      <w:r>
        <w:t>reg</w:t>
      </w:r>
      <w:r>
        <w:rPr>
          <w:spacing w:val="-4"/>
        </w:rPr>
        <w:t xml:space="preserve"> </w:t>
      </w:r>
      <w:r>
        <w:t>[7:0]</w:t>
      </w:r>
      <w:r>
        <w:rPr>
          <w:spacing w:val="-3"/>
        </w:rPr>
        <w:t xml:space="preserve"> </w:t>
      </w:r>
      <w:r>
        <w:t>R1,</w:t>
      </w:r>
      <w:r>
        <w:rPr>
          <w:spacing w:val="-4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R3,</w:t>
      </w:r>
      <w:r>
        <w:rPr>
          <w:spacing w:val="-3"/>
        </w:rPr>
        <w:t xml:space="preserve"> </w:t>
      </w:r>
      <w:r>
        <w:rPr>
          <w:spacing w:val="-5"/>
        </w:rPr>
        <w:t>R4;</w:t>
      </w:r>
    </w:p>
    <w:p w14:paraId="34BC08C0" w14:textId="77777777" w:rsidR="003F3710" w:rsidRDefault="00000000">
      <w:pPr>
        <w:pStyle w:val="BodyText"/>
        <w:spacing w:before="322"/>
      </w:pPr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begin</w:t>
      </w:r>
    </w:p>
    <w:p w14:paraId="2CA8869E" w14:textId="77777777" w:rsidR="003F3710" w:rsidRDefault="00000000">
      <w:pPr>
        <w:pStyle w:val="BodyText"/>
        <w:ind w:left="1156" w:right="8392"/>
      </w:pPr>
      <w:bookmarkStart w:id="10" w:name="____//_Initial_values_"/>
      <w:bookmarkEnd w:id="10"/>
      <w:r>
        <w:t>//</w:t>
      </w:r>
      <w:r>
        <w:rPr>
          <w:spacing w:val="-18"/>
        </w:rPr>
        <w:t xml:space="preserve"> </w:t>
      </w:r>
      <w:r>
        <w:t>Initial</w:t>
      </w:r>
      <w:r>
        <w:rPr>
          <w:spacing w:val="-17"/>
        </w:rPr>
        <w:t xml:space="preserve"> </w:t>
      </w:r>
      <w:r>
        <w:t xml:space="preserve">values </w:t>
      </w:r>
      <w:bookmarkStart w:id="11" w:name="____R1_=_8'd10;_"/>
      <w:bookmarkEnd w:id="11"/>
      <w:r>
        <w:t>R1 = 8'd10;</w:t>
      </w:r>
      <w:r>
        <w:rPr>
          <w:spacing w:val="40"/>
        </w:rPr>
        <w:t xml:space="preserve"> </w:t>
      </w:r>
      <w:bookmarkStart w:id="12" w:name="____R2_=_8'd0;_"/>
      <w:bookmarkEnd w:id="12"/>
      <w:r>
        <w:t>R2 = 8'd0;</w:t>
      </w:r>
    </w:p>
    <w:p w14:paraId="58411F35" w14:textId="77777777" w:rsidR="003F3710" w:rsidRDefault="00000000">
      <w:pPr>
        <w:pStyle w:val="BodyText"/>
        <w:ind w:left="1156" w:right="8877"/>
      </w:pPr>
      <w:r>
        <w:t>R3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8'd0; R4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8'd0;</w:t>
      </w:r>
    </w:p>
    <w:p w14:paraId="55571CDA" w14:textId="77777777" w:rsidR="003F3710" w:rsidRDefault="00000000">
      <w:pPr>
        <w:pStyle w:val="BodyText"/>
        <w:spacing w:before="322"/>
        <w:ind w:left="1156"/>
      </w:pPr>
      <w:r>
        <w:t>$display("Initial:</w:t>
      </w:r>
      <w:r>
        <w:rPr>
          <w:spacing w:val="-10"/>
        </w:rPr>
        <w:t xml:space="preserve"> </w:t>
      </w:r>
      <w:r>
        <w:t>R1=%d</w:t>
      </w:r>
      <w:r>
        <w:rPr>
          <w:spacing w:val="-8"/>
        </w:rPr>
        <w:t xml:space="preserve"> </w:t>
      </w:r>
      <w:r>
        <w:t>R2=%d</w:t>
      </w:r>
      <w:r>
        <w:rPr>
          <w:spacing w:val="-8"/>
        </w:rPr>
        <w:t xml:space="preserve"> </w:t>
      </w:r>
      <w:r>
        <w:t>R3=%d</w:t>
      </w:r>
      <w:r>
        <w:rPr>
          <w:spacing w:val="-8"/>
        </w:rPr>
        <w:t xml:space="preserve"> </w:t>
      </w:r>
      <w:r>
        <w:t>R4=%d",</w:t>
      </w:r>
      <w:r>
        <w:rPr>
          <w:spacing w:val="-8"/>
        </w:rPr>
        <w:t xml:space="preserve"> </w:t>
      </w:r>
      <w:r>
        <w:rPr>
          <w:spacing w:val="-2"/>
        </w:rPr>
        <w:t>R1,R2,R3,R4);</w:t>
      </w:r>
    </w:p>
    <w:p w14:paraId="09FAC6EB" w14:textId="77777777" w:rsidR="003F3710" w:rsidRDefault="00000000">
      <w:pPr>
        <w:pStyle w:val="BodyText"/>
        <w:spacing w:before="322"/>
        <w:ind w:left="1156" w:right="8770"/>
      </w:pPr>
      <w:bookmarkStart w:id="13" w:name="____//_R2_&lt;-_R1_"/>
      <w:bookmarkEnd w:id="13"/>
      <w:r>
        <w:t>//</w:t>
      </w:r>
      <w:r>
        <w:rPr>
          <w:spacing w:val="-13"/>
        </w:rPr>
        <w:t xml:space="preserve"> </w:t>
      </w:r>
      <w:r>
        <w:t>R2</w:t>
      </w:r>
      <w:r>
        <w:rPr>
          <w:spacing w:val="-13"/>
        </w:rPr>
        <w:t xml:space="preserve"> </w:t>
      </w:r>
      <w:r>
        <w:t>&lt;-</w:t>
      </w:r>
      <w:r>
        <w:rPr>
          <w:spacing w:val="-13"/>
        </w:rPr>
        <w:t xml:space="preserve"> </w:t>
      </w:r>
      <w:r>
        <w:t xml:space="preserve">R1 </w:t>
      </w:r>
      <w:bookmarkStart w:id="14" w:name="____R2_=_R1;_"/>
      <w:bookmarkEnd w:id="14"/>
      <w:r>
        <w:t>R2 = R1;</w:t>
      </w:r>
    </w:p>
    <w:p w14:paraId="74ADD22D" w14:textId="77777777" w:rsidR="003F3710" w:rsidRDefault="00000000">
      <w:pPr>
        <w:pStyle w:val="BodyText"/>
        <w:ind w:left="1786" w:right="1621" w:hanging="630"/>
      </w:pPr>
      <w:bookmarkStart w:id="15" w:name="____$display(&quot;After_R2_&lt;-_R1:_R1=%d_R2=%"/>
      <w:bookmarkEnd w:id="15"/>
      <w:r>
        <w:t>$display("After</w:t>
      </w:r>
      <w:r>
        <w:rPr>
          <w:spacing w:val="-6"/>
        </w:rPr>
        <w:t xml:space="preserve"> </w:t>
      </w:r>
      <w:r>
        <w:t>R2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t>R1:</w:t>
      </w:r>
      <w:r>
        <w:rPr>
          <w:spacing w:val="-6"/>
        </w:rPr>
        <w:t xml:space="preserve"> </w:t>
      </w:r>
      <w:r>
        <w:t>R1=%d</w:t>
      </w:r>
      <w:r>
        <w:rPr>
          <w:spacing w:val="-6"/>
        </w:rPr>
        <w:t xml:space="preserve"> </w:t>
      </w:r>
      <w:r>
        <w:t>R2=%d</w:t>
      </w:r>
      <w:r>
        <w:rPr>
          <w:spacing w:val="-6"/>
        </w:rPr>
        <w:t xml:space="preserve"> </w:t>
      </w:r>
      <w:r>
        <w:t>R3=%d</w:t>
      </w:r>
      <w:r>
        <w:rPr>
          <w:spacing w:val="-6"/>
        </w:rPr>
        <w:t xml:space="preserve"> </w:t>
      </w:r>
      <w:r>
        <w:t xml:space="preserve">R4=%d", </w:t>
      </w:r>
      <w:r>
        <w:rPr>
          <w:spacing w:val="-2"/>
        </w:rPr>
        <w:t>R1,R2,R3,R4);</w:t>
      </w:r>
    </w:p>
    <w:p w14:paraId="4B64FA03" w14:textId="77777777" w:rsidR="003F3710" w:rsidRDefault="00000000">
      <w:pPr>
        <w:pStyle w:val="BodyText"/>
        <w:spacing w:before="322"/>
        <w:ind w:left="1156" w:right="7895"/>
      </w:pPr>
      <w:bookmarkStart w:id="16" w:name="____//_R3_&lt;-_R1_+_R2_"/>
      <w:bookmarkEnd w:id="16"/>
      <w:r>
        <w:t>//</w:t>
      </w:r>
      <w:r>
        <w:rPr>
          <w:spacing w:val="-8"/>
        </w:rPr>
        <w:t xml:space="preserve"> </w:t>
      </w:r>
      <w:r>
        <w:t>R3</w:t>
      </w:r>
      <w:r>
        <w:rPr>
          <w:spacing w:val="-8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R1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R2 </w:t>
      </w:r>
      <w:bookmarkStart w:id="17" w:name="____R3_=_R1_+_R2;_"/>
      <w:bookmarkEnd w:id="17"/>
      <w:r>
        <w:t>R3 = R1 + R2;</w:t>
      </w:r>
    </w:p>
    <w:p w14:paraId="7BD8340E" w14:textId="77777777" w:rsidR="003F3710" w:rsidRDefault="00000000">
      <w:pPr>
        <w:pStyle w:val="BodyText"/>
        <w:ind w:left="1786" w:right="1621" w:hanging="630"/>
      </w:pPr>
      <w:bookmarkStart w:id="18" w:name="____$display(&quot;After_R3_&lt;-_R1_+_R2:_R1=%d"/>
      <w:bookmarkEnd w:id="18"/>
      <w:r>
        <w:t>$display("After</w:t>
      </w:r>
      <w:r>
        <w:rPr>
          <w:spacing w:val="-5"/>
        </w:rPr>
        <w:t xml:space="preserve"> </w:t>
      </w:r>
      <w:r>
        <w:t>R3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R2:</w:t>
      </w:r>
      <w:r>
        <w:rPr>
          <w:spacing w:val="-5"/>
        </w:rPr>
        <w:t xml:space="preserve"> </w:t>
      </w:r>
      <w:r>
        <w:t>R1=%d</w:t>
      </w:r>
      <w:r>
        <w:rPr>
          <w:spacing w:val="-5"/>
        </w:rPr>
        <w:t xml:space="preserve"> </w:t>
      </w:r>
      <w:r>
        <w:t>R2=%d</w:t>
      </w:r>
      <w:r>
        <w:rPr>
          <w:spacing w:val="-5"/>
        </w:rPr>
        <w:t xml:space="preserve"> </w:t>
      </w:r>
      <w:r>
        <w:t>R3=%d</w:t>
      </w:r>
      <w:r>
        <w:rPr>
          <w:spacing w:val="-5"/>
        </w:rPr>
        <w:t xml:space="preserve"> </w:t>
      </w:r>
      <w:r>
        <w:t xml:space="preserve">R4=%d", </w:t>
      </w:r>
      <w:r>
        <w:rPr>
          <w:spacing w:val="-2"/>
        </w:rPr>
        <w:t>R1,R2,R3,R4);</w:t>
      </w:r>
    </w:p>
    <w:p w14:paraId="3051FDAA" w14:textId="77777777" w:rsidR="003F3710" w:rsidRDefault="00000000">
      <w:pPr>
        <w:pStyle w:val="BodyText"/>
        <w:spacing w:before="322"/>
        <w:ind w:left="1156" w:right="8770"/>
      </w:pPr>
      <w:bookmarkStart w:id="19" w:name="____//_R4_&lt;-_R3_"/>
      <w:bookmarkEnd w:id="19"/>
      <w:r>
        <w:t>//</w:t>
      </w:r>
      <w:r>
        <w:rPr>
          <w:spacing w:val="-13"/>
        </w:rPr>
        <w:t xml:space="preserve"> </w:t>
      </w:r>
      <w:r>
        <w:t>R4</w:t>
      </w:r>
      <w:r>
        <w:rPr>
          <w:spacing w:val="-13"/>
        </w:rPr>
        <w:t xml:space="preserve"> </w:t>
      </w:r>
      <w:r>
        <w:t>&lt;-</w:t>
      </w:r>
      <w:r>
        <w:rPr>
          <w:spacing w:val="-13"/>
        </w:rPr>
        <w:t xml:space="preserve"> </w:t>
      </w:r>
      <w:r>
        <w:t xml:space="preserve">R3 </w:t>
      </w:r>
      <w:bookmarkStart w:id="20" w:name="____R4_=_R3;_"/>
      <w:bookmarkEnd w:id="20"/>
      <w:r>
        <w:t>R4 = R3;</w:t>
      </w:r>
    </w:p>
    <w:p w14:paraId="547D30E8" w14:textId="77777777" w:rsidR="003F3710" w:rsidRDefault="00000000">
      <w:pPr>
        <w:pStyle w:val="BodyText"/>
        <w:ind w:left="1786" w:right="1621" w:hanging="630"/>
      </w:pPr>
      <w:bookmarkStart w:id="21" w:name="____$display(&quot;After_R4_&lt;-_R3:_R1=%d_R2=%"/>
      <w:bookmarkEnd w:id="21"/>
      <w:r>
        <w:t>$display("After</w:t>
      </w:r>
      <w:r>
        <w:rPr>
          <w:spacing w:val="-6"/>
        </w:rPr>
        <w:t xml:space="preserve"> </w:t>
      </w:r>
      <w:r>
        <w:t>R4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t>R3:</w:t>
      </w:r>
      <w:r>
        <w:rPr>
          <w:spacing w:val="-6"/>
        </w:rPr>
        <w:t xml:space="preserve"> </w:t>
      </w:r>
      <w:r>
        <w:t>R1=%d</w:t>
      </w:r>
      <w:r>
        <w:rPr>
          <w:spacing w:val="-6"/>
        </w:rPr>
        <w:t xml:space="preserve"> </w:t>
      </w:r>
      <w:r>
        <w:t>R2=%d</w:t>
      </w:r>
      <w:r>
        <w:rPr>
          <w:spacing w:val="-6"/>
        </w:rPr>
        <w:t xml:space="preserve"> </w:t>
      </w:r>
      <w:r>
        <w:t>R3=%d</w:t>
      </w:r>
      <w:r>
        <w:rPr>
          <w:spacing w:val="-6"/>
        </w:rPr>
        <w:t xml:space="preserve"> </w:t>
      </w:r>
      <w:r>
        <w:t xml:space="preserve">R4=%d", </w:t>
      </w:r>
      <w:r>
        <w:rPr>
          <w:spacing w:val="-2"/>
        </w:rPr>
        <w:t>R1,R2,R3,R4);</w:t>
      </w:r>
    </w:p>
    <w:p w14:paraId="61CA1F6D" w14:textId="77777777" w:rsidR="003F3710" w:rsidRDefault="00000000">
      <w:pPr>
        <w:pStyle w:val="BodyText"/>
        <w:spacing w:before="321"/>
        <w:ind w:right="9197" w:firstLine="279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22248F10" w14:textId="77777777" w:rsidR="003F3710" w:rsidRDefault="003F3710">
      <w:pPr>
        <w:pStyle w:val="BodyText"/>
        <w:ind w:left="0"/>
      </w:pPr>
    </w:p>
    <w:p w14:paraId="6F9112F4" w14:textId="77777777" w:rsidR="003F3710" w:rsidRDefault="00000000">
      <w:pPr>
        <w:pStyle w:val="BodyText"/>
        <w:spacing w:after="28"/>
        <w:ind w:right="8444"/>
      </w:pPr>
      <w:r>
        <w:rPr>
          <w:spacing w:val="-2"/>
        </w:rPr>
        <w:t xml:space="preserve">endmodule </w:t>
      </w:r>
      <w:r>
        <w:t>Expected</w:t>
      </w:r>
      <w:r>
        <w:rPr>
          <w:spacing w:val="-18"/>
        </w:rPr>
        <w:t xml:space="preserve"> </w:t>
      </w:r>
      <w:r>
        <w:t>Output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1419"/>
        <w:gridCol w:w="1125"/>
        <w:gridCol w:w="1125"/>
        <w:gridCol w:w="776"/>
      </w:tblGrid>
      <w:tr w:rsidR="003F3710" w14:paraId="72CFD484" w14:textId="77777777">
        <w:trPr>
          <w:trHeight w:val="331"/>
        </w:trPr>
        <w:tc>
          <w:tcPr>
            <w:tcW w:w="1862" w:type="dxa"/>
          </w:tcPr>
          <w:p w14:paraId="2B91190C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Operation</w:t>
            </w:r>
          </w:p>
        </w:tc>
        <w:tc>
          <w:tcPr>
            <w:tcW w:w="1419" w:type="dxa"/>
          </w:tcPr>
          <w:p w14:paraId="787AA551" w14:textId="77777777" w:rsidR="003F3710" w:rsidRDefault="00000000">
            <w:pPr>
              <w:pStyle w:val="TableParagraph"/>
              <w:spacing w:before="0" w:line="310" w:lineRule="exact"/>
              <w:ind w:right="3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R1</w:t>
            </w:r>
          </w:p>
        </w:tc>
        <w:tc>
          <w:tcPr>
            <w:tcW w:w="1125" w:type="dxa"/>
          </w:tcPr>
          <w:p w14:paraId="14250AF7" w14:textId="77777777" w:rsidR="003F3710" w:rsidRDefault="00000000">
            <w:pPr>
              <w:pStyle w:val="TableParagraph"/>
              <w:spacing w:before="0" w:line="310" w:lineRule="exact"/>
              <w:ind w:left="399"/>
              <w:rPr>
                <w:sz w:val="28"/>
              </w:rPr>
            </w:pPr>
            <w:r>
              <w:rPr>
                <w:spacing w:val="-5"/>
                <w:sz w:val="28"/>
              </w:rPr>
              <w:t>R2</w:t>
            </w:r>
          </w:p>
        </w:tc>
        <w:tc>
          <w:tcPr>
            <w:tcW w:w="1125" w:type="dxa"/>
          </w:tcPr>
          <w:p w14:paraId="6C2266FE" w14:textId="77777777" w:rsidR="003F3710" w:rsidRDefault="00000000">
            <w:pPr>
              <w:pStyle w:val="TableParagraph"/>
              <w:spacing w:before="0" w:line="310" w:lineRule="exact"/>
              <w:ind w:left="399"/>
              <w:rPr>
                <w:sz w:val="28"/>
              </w:rPr>
            </w:pPr>
            <w:r>
              <w:rPr>
                <w:spacing w:val="-5"/>
                <w:sz w:val="28"/>
              </w:rPr>
              <w:t>R3</w:t>
            </w:r>
          </w:p>
        </w:tc>
        <w:tc>
          <w:tcPr>
            <w:tcW w:w="776" w:type="dxa"/>
          </w:tcPr>
          <w:p w14:paraId="7ED60020" w14:textId="77777777" w:rsidR="003F3710" w:rsidRDefault="00000000">
            <w:pPr>
              <w:pStyle w:val="TableParagraph"/>
              <w:spacing w:before="0" w:line="310" w:lineRule="exact"/>
              <w:ind w:left="399"/>
              <w:rPr>
                <w:sz w:val="28"/>
              </w:rPr>
            </w:pPr>
            <w:r>
              <w:rPr>
                <w:spacing w:val="-5"/>
                <w:sz w:val="28"/>
              </w:rPr>
              <w:t>R4</w:t>
            </w:r>
          </w:p>
        </w:tc>
      </w:tr>
      <w:tr w:rsidR="003F3710" w14:paraId="214C5C25" w14:textId="77777777">
        <w:trPr>
          <w:trHeight w:val="351"/>
        </w:trPr>
        <w:tc>
          <w:tcPr>
            <w:tcW w:w="1862" w:type="dxa"/>
          </w:tcPr>
          <w:p w14:paraId="2A18C6C3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Initial</w:t>
            </w:r>
          </w:p>
        </w:tc>
        <w:tc>
          <w:tcPr>
            <w:tcW w:w="1419" w:type="dxa"/>
          </w:tcPr>
          <w:p w14:paraId="138DF598" w14:textId="77777777" w:rsidR="003F3710" w:rsidRDefault="00000000">
            <w:pPr>
              <w:pStyle w:val="TableParagraph"/>
              <w:ind w:right="44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48137806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25" w:type="dxa"/>
          </w:tcPr>
          <w:p w14:paraId="2DF053AD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76" w:type="dxa"/>
          </w:tcPr>
          <w:p w14:paraId="77C6D0FC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F3710" w14:paraId="148D8A34" w14:textId="77777777">
        <w:trPr>
          <w:trHeight w:val="331"/>
        </w:trPr>
        <w:tc>
          <w:tcPr>
            <w:tcW w:w="1862" w:type="dxa"/>
          </w:tcPr>
          <w:p w14:paraId="0977B004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bookmarkStart w:id="22" w:name="R2_←_R1_"/>
            <w:bookmarkEnd w:id="22"/>
            <w:r>
              <w:rPr>
                <w:sz w:val="28"/>
              </w:rPr>
              <w:t>R2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←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R1</w:t>
            </w:r>
          </w:p>
        </w:tc>
        <w:tc>
          <w:tcPr>
            <w:tcW w:w="1419" w:type="dxa"/>
          </w:tcPr>
          <w:p w14:paraId="4FA84240" w14:textId="77777777" w:rsidR="003F3710" w:rsidRDefault="00000000">
            <w:pPr>
              <w:pStyle w:val="TableParagraph"/>
              <w:spacing w:line="302" w:lineRule="exact"/>
              <w:ind w:right="44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05025EF4" w14:textId="77777777" w:rsidR="003F3710" w:rsidRDefault="00000000">
            <w:pPr>
              <w:pStyle w:val="TableParagraph"/>
              <w:spacing w:line="302" w:lineRule="exact"/>
              <w:ind w:left="399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470177FA" w14:textId="77777777" w:rsidR="003F3710" w:rsidRDefault="00000000">
            <w:pPr>
              <w:pStyle w:val="TableParagraph"/>
              <w:spacing w:line="302" w:lineRule="exact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76" w:type="dxa"/>
          </w:tcPr>
          <w:p w14:paraId="1E649AA6" w14:textId="77777777" w:rsidR="003F3710" w:rsidRDefault="00000000">
            <w:pPr>
              <w:pStyle w:val="TableParagraph"/>
              <w:spacing w:line="302" w:lineRule="exact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14FBB3B3" w14:textId="77777777" w:rsidR="003F3710" w:rsidRDefault="003F3710">
      <w:pPr>
        <w:pStyle w:val="TableParagraph"/>
        <w:spacing w:line="302" w:lineRule="exact"/>
        <w:rPr>
          <w:sz w:val="28"/>
        </w:rPr>
        <w:sectPr w:rsidR="003F3710">
          <w:pgSz w:w="11920" w:h="16840"/>
          <w:pgMar w:top="1560" w:right="141" w:bottom="280" w:left="566" w:header="720" w:footer="720" w:gutter="0"/>
          <w:cols w:space="720"/>
        </w:sectPr>
      </w:pPr>
    </w:p>
    <w:p w14:paraId="1729A675" w14:textId="77777777" w:rsidR="003F3710" w:rsidRDefault="00000000">
      <w:pPr>
        <w:pStyle w:val="BodyText"/>
        <w:tabs>
          <w:tab w:val="left" w:pos="4116"/>
          <w:tab w:val="left" w:pos="5241"/>
          <w:tab w:val="left" w:pos="6366"/>
          <w:tab w:val="left" w:pos="7491"/>
        </w:tabs>
        <w:spacing w:before="75" w:after="42"/>
        <w:ind w:left="1611"/>
      </w:pPr>
      <w:r>
        <w:rPr>
          <w:spacing w:val="-2"/>
        </w:rPr>
        <w:lastRenderedPageBreak/>
        <w:t>Operation</w:t>
      </w:r>
      <w:r>
        <w:tab/>
      </w:r>
      <w:r>
        <w:rPr>
          <w:spacing w:val="-5"/>
        </w:rPr>
        <w:t>R1</w:t>
      </w:r>
      <w:r>
        <w:tab/>
      </w:r>
      <w:r>
        <w:rPr>
          <w:spacing w:val="-5"/>
        </w:rPr>
        <w:t>R2</w:t>
      </w:r>
      <w:r>
        <w:tab/>
      </w:r>
      <w:r>
        <w:rPr>
          <w:spacing w:val="-5"/>
        </w:rPr>
        <w:t>R3</w:t>
      </w:r>
      <w:r>
        <w:tab/>
      </w:r>
      <w:r>
        <w:rPr>
          <w:spacing w:val="-5"/>
        </w:rPr>
        <w:t>R4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1106"/>
        <w:gridCol w:w="1125"/>
        <w:gridCol w:w="1125"/>
        <w:gridCol w:w="752"/>
      </w:tblGrid>
      <w:tr w:rsidR="003F3710" w14:paraId="1BDD9D48" w14:textId="77777777">
        <w:trPr>
          <w:trHeight w:val="331"/>
        </w:trPr>
        <w:tc>
          <w:tcPr>
            <w:tcW w:w="2151" w:type="dxa"/>
          </w:tcPr>
          <w:p w14:paraId="33E39478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>R3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←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R2</w:t>
            </w:r>
          </w:p>
        </w:tc>
        <w:tc>
          <w:tcPr>
            <w:tcW w:w="1106" w:type="dxa"/>
          </w:tcPr>
          <w:p w14:paraId="3CC3A1C0" w14:textId="77777777" w:rsidR="003F3710" w:rsidRDefault="00000000">
            <w:pPr>
              <w:pStyle w:val="TableParagraph"/>
              <w:spacing w:before="0" w:line="310" w:lineRule="exact"/>
              <w:ind w:right="1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38211AA4" w14:textId="77777777" w:rsidR="003F3710" w:rsidRDefault="00000000">
            <w:pPr>
              <w:pStyle w:val="TableParagraph"/>
              <w:spacing w:before="0" w:line="310" w:lineRule="exact"/>
              <w:ind w:left="186" w:right="18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6907E1E3" w14:textId="77777777" w:rsidR="003F3710" w:rsidRDefault="00000000">
            <w:pPr>
              <w:pStyle w:val="TableParagraph"/>
              <w:spacing w:before="0" w:line="310" w:lineRule="exact"/>
              <w:ind w:left="186" w:right="18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52" w:type="dxa"/>
          </w:tcPr>
          <w:p w14:paraId="6E71B946" w14:textId="77777777" w:rsidR="003F3710" w:rsidRDefault="00000000">
            <w:pPr>
              <w:pStyle w:val="TableParagraph"/>
              <w:spacing w:before="0" w:line="310" w:lineRule="exact"/>
              <w:ind w:left="42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F3710" w14:paraId="7679B3DB" w14:textId="77777777">
        <w:trPr>
          <w:trHeight w:val="331"/>
        </w:trPr>
        <w:tc>
          <w:tcPr>
            <w:tcW w:w="2151" w:type="dxa"/>
          </w:tcPr>
          <w:p w14:paraId="1FE78789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R4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←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R3</w:t>
            </w:r>
          </w:p>
        </w:tc>
        <w:tc>
          <w:tcPr>
            <w:tcW w:w="1106" w:type="dxa"/>
          </w:tcPr>
          <w:p w14:paraId="104744FA" w14:textId="77777777" w:rsidR="003F3710" w:rsidRDefault="00000000">
            <w:pPr>
              <w:pStyle w:val="TableParagraph"/>
              <w:spacing w:line="302" w:lineRule="exact"/>
              <w:ind w:right="1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192DD2C3" w14:textId="77777777" w:rsidR="003F3710" w:rsidRDefault="00000000">
            <w:pPr>
              <w:pStyle w:val="TableParagraph"/>
              <w:spacing w:line="302" w:lineRule="exact"/>
              <w:ind w:left="186" w:right="186"/>
              <w:jc w:val="center"/>
              <w:rPr>
                <w:sz w:val="28"/>
              </w:rPr>
            </w:pPr>
            <w:bookmarkStart w:id="23" w:name="10_"/>
            <w:bookmarkEnd w:id="23"/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25" w:type="dxa"/>
          </w:tcPr>
          <w:p w14:paraId="0DFB2F33" w14:textId="77777777" w:rsidR="003F3710" w:rsidRDefault="00000000">
            <w:pPr>
              <w:pStyle w:val="TableParagraph"/>
              <w:spacing w:line="302" w:lineRule="exact"/>
              <w:ind w:left="186" w:right="18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52" w:type="dxa"/>
          </w:tcPr>
          <w:p w14:paraId="784E7F61" w14:textId="77777777" w:rsidR="003F3710" w:rsidRDefault="00000000">
            <w:pPr>
              <w:pStyle w:val="TableParagraph"/>
              <w:spacing w:line="302" w:lineRule="exact"/>
              <w:ind w:left="423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</w:tbl>
    <w:p w14:paraId="35F5D012" w14:textId="77777777" w:rsidR="003F3710" w:rsidRDefault="00000000">
      <w:pPr>
        <w:pStyle w:val="BodyText"/>
        <w:spacing w:before="15"/>
      </w:pPr>
      <w:r>
        <w:rPr>
          <w:spacing w:val="-2"/>
        </w:rPr>
        <w:t>Result</w:t>
      </w:r>
    </w:p>
    <w:p w14:paraId="323C1197" w14:textId="77777777" w:rsidR="003F3710" w:rsidRDefault="00000000">
      <w:pPr>
        <w:pStyle w:val="BodyText"/>
      </w:pPr>
      <w:bookmarkStart w:id="24" w:name="The_Register_Transfer_Unit_successfully_"/>
      <w:bookmarkEnd w:id="24"/>
      <w:r>
        <w:t>The</w:t>
      </w:r>
      <w:r>
        <w:rPr>
          <w:spacing w:val="80"/>
        </w:rPr>
        <w:t xml:space="preserve"> </w:t>
      </w:r>
      <w:r>
        <w:t>Register</w:t>
      </w:r>
      <w:r>
        <w:rPr>
          <w:spacing w:val="80"/>
        </w:rPr>
        <w:t xml:space="preserve"> </w:t>
      </w:r>
      <w:r>
        <w:t>Transfer</w:t>
      </w:r>
      <w:r>
        <w:rPr>
          <w:spacing w:val="80"/>
        </w:rPr>
        <w:t xml:space="preserve"> </w:t>
      </w:r>
      <w:r>
        <w:t>Unit</w:t>
      </w:r>
      <w:r>
        <w:rPr>
          <w:spacing w:val="8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performs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register</w:t>
      </w:r>
      <w:r>
        <w:rPr>
          <w:spacing w:val="40"/>
        </w:rPr>
        <w:t xml:space="preserve"> </w:t>
      </w:r>
      <w:r>
        <w:t>transfers</w:t>
      </w:r>
      <w:r>
        <w:rPr>
          <w:spacing w:val="40"/>
        </w:rPr>
        <w:t xml:space="preserve"> </w:t>
      </w:r>
      <w:r>
        <w:t>and arithmetic operation. The final contents are:</w:t>
      </w:r>
    </w:p>
    <w:p w14:paraId="457B9988" w14:textId="77777777" w:rsidR="003F3710" w:rsidRDefault="00000000">
      <w:pPr>
        <w:pStyle w:val="BodyTex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453B126" wp14:editId="19BFB22C">
            <wp:simplePos x="0" y="0"/>
            <wp:positionH relativeFrom="page">
              <wp:posOffset>934720</wp:posOffset>
            </wp:positionH>
            <wp:positionV relativeFrom="paragraph">
              <wp:posOffset>223520</wp:posOffset>
            </wp:positionV>
            <wp:extent cx="6339840" cy="26003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943" cy="260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R1_=_10,_R2_=_10,_R3_=_20,_R4_=_20._"/>
      <w:bookmarkEnd w:id="25"/>
      <w:r>
        <w:t>R1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R2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R3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R4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20.</w:t>
      </w:r>
    </w:p>
    <w:p w14:paraId="31BDE1C8" w14:textId="77777777" w:rsidR="003F3710" w:rsidRDefault="003F3710">
      <w:pPr>
        <w:pStyle w:val="BodyText"/>
        <w:spacing w:before="65"/>
        <w:ind w:left="0"/>
      </w:pPr>
    </w:p>
    <w:p w14:paraId="5C8B744B" w14:textId="77777777" w:rsidR="003F3710" w:rsidRDefault="00000000">
      <w:pPr>
        <w:pStyle w:val="Heading1"/>
        <w:numPr>
          <w:ilvl w:val="0"/>
          <w:numId w:val="1"/>
        </w:numPr>
        <w:tabs>
          <w:tab w:val="left" w:pos="1155"/>
        </w:tabs>
        <w:ind w:left="1155" w:hanging="278"/>
        <w:jc w:val="left"/>
      </w:pPr>
      <w:bookmarkStart w:id="26" w:name="2._Arithmetic_and_Logic_Unit_(ALU)_"/>
      <w:bookmarkEnd w:id="26"/>
      <w:r>
        <w:t>Arithmetic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(ALU)</w:t>
      </w:r>
    </w:p>
    <w:p w14:paraId="6CF95BC0" w14:textId="77777777" w:rsidR="003F3710" w:rsidRDefault="00000000">
      <w:pPr>
        <w:pStyle w:val="BodyText"/>
      </w:pPr>
      <w:r>
        <w:rPr>
          <w:spacing w:val="-5"/>
        </w:rPr>
        <w:t>Aim</w:t>
      </w:r>
    </w:p>
    <w:p w14:paraId="3541D447" w14:textId="77777777" w:rsidR="003F3710" w:rsidRDefault="00000000">
      <w:pPr>
        <w:pStyle w:val="BodyText"/>
      </w:pPr>
      <w:bookmarkStart w:id="27" w:name="To_design_and_implement_an_ALU_that_perf"/>
      <w:bookmarkEnd w:id="27"/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ALU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and subtraction and logical operations such as AND, OR, XOR, and NOT.</w:t>
      </w:r>
    </w:p>
    <w:p w14:paraId="397987A1" w14:textId="77777777" w:rsidR="003F3710" w:rsidRDefault="00000000">
      <w:pPr>
        <w:pStyle w:val="BodyText"/>
        <w:spacing w:after="27"/>
      </w:pPr>
      <w:bookmarkStart w:id="28" w:name="Operations_"/>
      <w:bookmarkEnd w:id="28"/>
      <w:r>
        <w:rPr>
          <w:spacing w:val="-2"/>
        </w:rPr>
        <w:t>Operations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745"/>
      </w:tblGrid>
      <w:tr w:rsidR="003F3710" w14:paraId="5B3263FC" w14:textId="77777777">
        <w:trPr>
          <w:trHeight w:val="331"/>
        </w:trPr>
        <w:tc>
          <w:tcPr>
            <w:tcW w:w="1325" w:type="dxa"/>
          </w:tcPr>
          <w:p w14:paraId="0654EB2E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bookmarkStart w:id="29" w:name="Opcode_"/>
            <w:bookmarkEnd w:id="29"/>
            <w:r>
              <w:rPr>
                <w:spacing w:val="-2"/>
                <w:sz w:val="28"/>
              </w:rPr>
              <w:t>Opcode</w:t>
            </w:r>
          </w:p>
        </w:tc>
        <w:tc>
          <w:tcPr>
            <w:tcW w:w="1745" w:type="dxa"/>
          </w:tcPr>
          <w:p w14:paraId="02CF0654" w14:textId="77777777" w:rsidR="003F3710" w:rsidRDefault="00000000">
            <w:pPr>
              <w:pStyle w:val="TableParagraph"/>
              <w:spacing w:before="0" w:line="310" w:lineRule="exact"/>
              <w:ind w:left="405"/>
              <w:rPr>
                <w:sz w:val="28"/>
              </w:rPr>
            </w:pPr>
            <w:r>
              <w:rPr>
                <w:spacing w:val="-2"/>
                <w:sz w:val="28"/>
              </w:rPr>
              <w:t>Operation</w:t>
            </w:r>
          </w:p>
        </w:tc>
      </w:tr>
      <w:tr w:rsidR="003F3710" w14:paraId="6D1CD5B8" w14:textId="77777777">
        <w:trPr>
          <w:trHeight w:val="351"/>
        </w:trPr>
        <w:tc>
          <w:tcPr>
            <w:tcW w:w="1325" w:type="dxa"/>
          </w:tcPr>
          <w:p w14:paraId="37329F7A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30" w:name="000_"/>
            <w:bookmarkEnd w:id="30"/>
            <w:r>
              <w:rPr>
                <w:spacing w:val="-5"/>
                <w:sz w:val="28"/>
              </w:rPr>
              <w:t>000</w:t>
            </w:r>
          </w:p>
        </w:tc>
        <w:tc>
          <w:tcPr>
            <w:tcW w:w="1745" w:type="dxa"/>
          </w:tcPr>
          <w:p w14:paraId="2C1CEF80" w14:textId="77777777" w:rsidR="003F3710" w:rsidRDefault="00000000">
            <w:pPr>
              <w:pStyle w:val="TableParagraph"/>
              <w:ind w:left="405"/>
              <w:rPr>
                <w:sz w:val="28"/>
              </w:rPr>
            </w:pPr>
            <w:bookmarkStart w:id="31" w:name="Addition_"/>
            <w:bookmarkEnd w:id="31"/>
            <w:r>
              <w:rPr>
                <w:spacing w:val="-2"/>
                <w:sz w:val="28"/>
              </w:rPr>
              <w:t>Addition</w:t>
            </w:r>
          </w:p>
        </w:tc>
      </w:tr>
      <w:tr w:rsidR="003F3710" w14:paraId="6875DCF6" w14:textId="77777777">
        <w:trPr>
          <w:trHeight w:val="351"/>
        </w:trPr>
        <w:tc>
          <w:tcPr>
            <w:tcW w:w="1325" w:type="dxa"/>
          </w:tcPr>
          <w:p w14:paraId="063FD3FB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32" w:name="001_"/>
            <w:bookmarkEnd w:id="32"/>
            <w:r>
              <w:rPr>
                <w:spacing w:val="-5"/>
                <w:sz w:val="28"/>
              </w:rPr>
              <w:t>001</w:t>
            </w:r>
          </w:p>
        </w:tc>
        <w:tc>
          <w:tcPr>
            <w:tcW w:w="1745" w:type="dxa"/>
          </w:tcPr>
          <w:p w14:paraId="59B3F975" w14:textId="77777777" w:rsidR="003F3710" w:rsidRDefault="00000000">
            <w:pPr>
              <w:pStyle w:val="TableParagraph"/>
              <w:ind w:left="405"/>
              <w:rPr>
                <w:sz w:val="28"/>
              </w:rPr>
            </w:pPr>
            <w:bookmarkStart w:id="33" w:name="Subtraction_"/>
            <w:bookmarkEnd w:id="33"/>
            <w:r>
              <w:rPr>
                <w:spacing w:val="-2"/>
                <w:sz w:val="28"/>
              </w:rPr>
              <w:t>Subtraction</w:t>
            </w:r>
          </w:p>
        </w:tc>
      </w:tr>
      <w:tr w:rsidR="003F3710" w14:paraId="059AAF88" w14:textId="77777777">
        <w:trPr>
          <w:trHeight w:val="351"/>
        </w:trPr>
        <w:tc>
          <w:tcPr>
            <w:tcW w:w="1325" w:type="dxa"/>
          </w:tcPr>
          <w:p w14:paraId="0CAAB2F2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34" w:name="010_"/>
            <w:bookmarkEnd w:id="34"/>
            <w:r>
              <w:rPr>
                <w:spacing w:val="-5"/>
                <w:sz w:val="28"/>
              </w:rPr>
              <w:t>010</w:t>
            </w:r>
          </w:p>
        </w:tc>
        <w:tc>
          <w:tcPr>
            <w:tcW w:w="1745" w:type="dxa"/>
          </w:tcPr>
          <w:p w14:paraId="0B9F9EC5" w14:textId="77777777" w:rsidR="003F3710" w:rsidRDefault="00000000">
            <w:pPr>
              <w:pStyle w:val="TableParagraph"/>
              <w:ind w:left="405"/>
              <w:rPr>
                <w:sz w:val="28"/>
              </w:rPr>
            </w:pPr>
            <w:bookmarkStart w:id="35" w:name="AND_"/>
            <w:bookmarkEnd w:id="35"/>
            <w:r>
              <w:rPr>
                <w:spacing w:val="-5"/>
                <w:sz w:val="28"/>
              </w:rPr>
              <w:t>AND</w:t>
            </w:r>
          </w:p>
        </w:tc>
      </w:tr>
      <w:tr w:rsidR="003F3710" w14:paraId="2E18DB6D" w14:textId="77777777">
        <w:trPr>
          <w:trHeight w:val="351"/>
        </w:trPr>
        <w:tc>
          <w:tcPr>
            <w:tcW w:w="1325" w:type="dxa"/>
          </w:tcPr>
          <w:p w14:paraId="1A4C9E38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36" w:name="011_"/>
            <w:bookmarkEnd w:id="36"/>
            <w:r>
              <w:rPr>
                <w:spacing w:val="-5"/>
                <w:sz w:val="28"/>
              </w:rPr>
              <w:t>011</w:t>
            </w:r>
          </w:p>
        </w:tc>
        <w:tc>
          <w:tcPr>
            <w:tcW w:w="1745" w:type="dxa"/>
          </w:tcPr>
          <w:p w14:paraId="085E8B76" w14:textId="77777777" w:rsidR="003F3710" w:rsidRDefault="00000000">
            <w:pPr>
              <w:pStyle w:val="TableParagraph"/>
              <w:ind w:left="405"/>
              <w:rPr>
                <w:sz w:val="28"/>
              </w:rPr>
            </w:pPr>
            <w:bookmarkStart w:id="37" w:name="OR_"/>
            <w:bookmarkEnd w:id="37"/>
            <w:r>
              <w:rPr>
                <w:spacing w:val="-5"/>
                <w:sz w:val="28"/>
              </w:rPr>
              <w:t>OR</w:t>
            </w:r>
          </w:p>
        </w:tc>
      </w:tr>
      <w:tr w:rsidR="003F3710" w14:paraId="03B1A24E" w14:textId="77777777">
        <w:trPr>
          <w:trHeight w:val="351"/>
        </w:trPr>
        <w:tc>
          <w:tcPr>
            <w:tcW w:w="1325" w:type="dxa"/>
          </w:tcPr>
          <w:p w14:paraId="0AA6A8DC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38" w:name="100_"/>
            <w:bookmarkEnd w:id="38"/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745" w:type="dxa"/>
          </w:tcPr>
          <w:p w14:paraId="36A8C59B" w14:textId="77777777" w:rsidR="003F3710" w:rsidRDefault="00000000">
            <w:pPr>
              <w:pStyle w:val="TableParagraph"/>
              <w:ind w:left="405"/>
              <w:rPr>
                <w:sz w:val="28"/>
              </w:rPr>
            </w:pPr>
            <w:bookmarkStart w:id="39" w:name="XOR_"/>
            <w:bookmarkEnd w:id="39"/>
            <w:r>
              <w:rPr>
                <w:spacing w:val="-5"/>
                <w:sz w:val="28"/>
              </w:rPr>
              <w:t>XOR</w:t>
            </w:r>
          </w:p>
        </w:tc>
      </w:tr>
      <w:tr w:rsidR="003F3710" w14:paraId="1AA93DA4" w14:textId="77777777">
        <w:trPr>
          <w:trHeight w:val="331"/>
        </w:trPr>
        <w:tc>
          <w:tcPr>
            <w:tcW w:w="1325" w:type="dxa"/>
          </w:tcPr>
          <w:p w14:paraId="50AC3964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bookmarkStart w:id="40" w:name="101_"/>
            <w:bookmarkEnd w:id="40"/>
            <w:r>
              <w:rPr>
                <w:spacing w:val="-5"/>
                <w:sz w:val="28"/>
              </w:rPr>
              <w:t>101</w:t>
            </w:r>
          </w:p>
        </w:tc>
        <w:tc>
          <w:tcPr>
            <w:tcW w:w="1745" w:type="dxa"/>
          </w:tcPr>
          <w:p w14:paraId="7A228DDD" w14:textId="77777777" w:rsidR="003F3710" w:rsidRDefault="00000000">
            <w:pPr>
              <w:pStyle w:val="TableParagraph"/>
              <w:spacing w:line="302" w:lineRule="exact"/>
              <w:ind w:left="405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A</w:t>
            </w:r>
          </w:p>
        </w:tc>
      </w:tr>
    </w:tbl>
    <w:p w14:paraId="69AE74D9" w14:textId="77777777" w:rsidR="003F3710" w:rsidRDefault="00000000">
      <w:pPr>
        <w:pStyle w:val="BodyText"/>
        <w:spacing w:before="20"/>
        <w:ind w:right="8770"/>
      </w:pPr>
      <w:r>
        <w:t xml:space="preserve">Verilog Code </w:t>
      </w:r>
      <w:bookmarkStart w:id="41" w:name="module_ALU;_"/>
      <w:bookmarkEnd w:id="41"/>
      <w:r>
        <w:t>module</w:t>
      </w:r>
      <w:r>
        <w:rPr>
          <w:spacing w:val="-18"/>
        </w:rPr>
        <w:t xml:space="preserve"> </w:t>
      </w:r>
      <w:r>
        <w:t>ALU;</w:t>
      </w:r>
    </w:p>
    <w:p w14:paraId="64C5927B" w14:textId="77777777" w:rsidR="003F3710" w:rsidRDefault="00000000">
      <w:pPr>
        <w:pStyle w:val="BodyText"/>
        <w:spacing w:before="322"/>
      </w:pPr>
      <w:bookmarkStart w:id="42" w:name="reg_[7:0]_A,_B;_"/>
      <w:bookmarkEnd w:id="42"/>
      <w:r>
        <w:t>reg</w:t>
      </w:r>
      <w:r>
        <w:rPr>
          <w:spacing w:val="-4"/>
        </w:rPr>
        <w:t xml:space="preserve"> </w:t>
      </w:r>
      <w:r>
        <w:t>[7:0]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rPr>
          <w:spacing w:val="-5"/>
        </w:rPr>
        <w:t>B;</w:t>
      </w:r>
    </w:p>
    <w:p w14:paraId="0A9156DF" w14:textId="77777777" w:rsidR="003F3710" w:rsidRDefault="00000000">
      <w:pPr>
        <w:pStyle w:val="BodyText"/>
      </w:pPr>
      <w:bookmarkStart w:id="43" w:name="reg_[2:0]_OP;_"/>
      <w:bookmarkEnd w:id="43"/>
      <w:r>
        <w:t>reg</w:t>
      </w:r>
      <w:r>
        <w:rPr>
          <w:spacing w:val="-4"/>
        </w:rPr>
        <w:t xml:space="preserve"> </w:t>
      </w:r>
      <w:r>
        <w:t>[2:0]</w:t>
      </w:r>
      <w:r>
        <w:rPr>
          <w:spacing w:val="-4"/>
        </w:rPr>
        <w:t xml:space="preserve"> </w:t>
      </w:r>
      <w:r>
        <w:rPr>
          <w:spacing w:val="-5"/>
        </w:rPr>
        <w:t>OP;</w:t>
      </w:r>
    </w:p>
    <w:p w14:paraId="04BE68DB" w14:textId="77777777" w:rsidR="003F3710" w:rsidRDefault="00000000">
      <w:pPr>
        <w:pStyle w:val="BodyText"/>
      </w:pPr>
      <w:bookmarkStart w:id="44" w:name="reg_[7:0]_Y;_"/>
      <w:bookmarkEnd w:id="44"/>
      <w:r>
        <w:t>reg</w:t>
      </w:r>
      <w:r>
        <w:rPr>
          <w:spacing w:val="-4"/>
        </w:rPr>
        <w:t xml:space="preserve"> </w:t>
      </w:r>
      <w:r>
        <w:t>[7:0]</w:t>
      </w:r>
      <w:r>
        <w:rPr>
          <w:spacing w:val="-4"/>
        </w:rPr>
        <w:t xml:space="preserve"> </w:t>
      </w:r>
      <w:r>
        <w:rPr>
          <w:spacing w:val="-5"/>
        </w:rPr>
        <w:t>Y;</w:t>
      </w:r>
    </w:p>
    <w:p w14:paraId="17C943BF" w14:textId="77777777" w:rsidR="003F3710" w:rsidRDefault="00000000">
      <w:pPr>
        <w:pStyle w:val="BodyText"/>
        <w:spacing w:before="322"/>
        <w:ind w:left="1156" w:right="7895" w:hanging="280"/>
      </w:pPr>
      <w:bookmarkStart w:id="45" w:name="always_@(*)_begin_"/>
      <w:bookmarkEnd w:id="45"/>
      <w:r>
        <w:t>always</w:t>
      </w:r>
      <w:r>
        <w:rPr>
          <w:spacing w:val="-18"/>
        </w:rPr>
        <w:t xml:space="preserve"> </w:t>
      </w:r>
      <w:r>
        <w:t>@(*)</w:t>
      </w:r>
      <w:r>
        <w:rPr>
          <w:spacing w:val="-17"/>
        </w:rPr>
        <w:t xml:space="preserve"> </w:t>
      </w:r>
      <w:r>
        <w:t xml:space="preserve">begin </w:t>
      </w:r>
      <w:bookmarkStart w:id="46" w:name="____case(OP)_"/>
      <w:bookmarkEnd w:id="46"/>
      <w:r>
        <w:rPr>
          <w:spacing w:val="-2"/>
        </w:rPr>
        <w:t>case(OP)</w:t>
      </w:r>
    </w:p>
    <w:p w14:paraId="1F38B3FB" w14:textId="77777777" w:rsidR="003F3710" w:rsidRDefault="00000000">
      <w:pPr>
        <w:pStyle w:val="BodyText"/>
        <w:ind w:left="1436"/>
      </w:pPr>
      <w:bookmarkStart w:id="47" w:name="________3'b000:_Y_=_A_+_B;_"/>
      <w:bookmarkEnd w:id="47"/>
      <w:r>
        <w:t>3'b000: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B;</w:t>
      </w:r>
    </w:p>
    <w:p w14:paraId="5D5D637F" w14:textId="77777777" w:rsidR="003F3710" w:rsidRDefault="00000000">
      <w:pPr>
        <w:pStyle w:val="BodyText"/>
        <w:ind w:left="1436"/>
      </w:pPr>
      <w:bookmarkStart w:id="48" w:name="________3'b001:_Y_=_A_-_B;_"/>
      <w:bookmarkEnd w:id="48"/>
      <w:r>
        <w:t>3'b001: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B;</w:t>
      </w:r>
    </w:p>
    <w:p w14:paraId="62BEEBA2" w14:textId="77777777" w:rsidR="003F3710" w:rsidRDefault="00000000">
      <w:pPr>
        <w:pStyle w:val="BodyText"/>
        <w:ind w:left="1436"/>
      </w:pPr>
      <w:bookmarkStart w:id="49" w:name="________3'b010:_Y_=_A_&amp;_B;_"/>
      <w:bookmarkEnd w:id="49"/>
      <w:r>
        <w:t>3'b010: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7"/>
        </w:rPr>
        <w:t>B;</w:t>
      </w:r>
    </w:p>
    <w:p w14:paraId="5162804A" w14:textId="77777777" w:rsidR="003F3710" w:rsidRDefault="00000000">
      <w:pPr>
        <w:pStyle w:val="BodyText"/>
        <w:ind w:left="1436"/>
      </w:pPr>
      <w:bookmarkStart w:id="50" w:name="________3'b011:_Y_=_A_|_B;_"/>
      <w:bookmarkEnd w:id="50"/>
      <w:r>
        <w:t>3'b011: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B;</w:t>
      </w:r>
    </w:p>
    <w:p w14:paraId="4AE079F0" w14:textId="77777777" w:rsidR="003F3710" w:rsidRDefault="003F3710">
      <w:pPr>
        <w:pStyle w:val="BodyText"/>
        <w:sectPr w:rsidR="003F3710">
          <w:pgSz w:w="11920" w:h="16840"/>
          <w:pgMar w:top="1300" w:right="141" w:bottom="0" w:left="566" w:header="720" w:footer="720" w:gutter="0"/>
          <w:cols w:space="720"/>
        </w:sectPr>
      </w:pPr>
    </w:p>
    <w:p w14:paraId="20B2CAF9" w14:textId="77777777" w:rsidR="003F3710" w:rsidRDefault="00000000">
      <w:pPr>
        <w:pStyle w:val="BodyText"/>
        <w:spacing w:before="60"/>
        <w:ind w:left="1436"/>
      </w:pPr>
      <w:bookmarkStart w:id="51" w:name="________3'b100:_Y_=_A_^_B;_"/>
      <w:bookmarkEnd w:id="51"/>
      <w:r>
        <w:lastRenderedPageBreak/>
        <w:t>3'b100: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^</w:t>
      </w:r>
      <w:r>
        <w:rPr>
          <w:spacing w:val="-2"/>
        </w:rPr>
        <w:t xml:space="preserve"> </w:t>
      </w:r>
      <w:r>
        <w:rPr>
          <w:spacing w:val="-5"/>
        </w:rPr>
        <w:t>B;</w:t>
      </w:r>
    </w:p>
    <w:p w14:paraId="062183AF" w14:textId="77777777" w:rsidR="003F3710" w:rsidRDefault="00000000">
      <w:pPr>
        <w:pStyle w:val="BodyText"/>
        <w:ind w:left="1436"/>
      </w:pPr>
      <w:bookmarkStart w:id="52" w:name="________3'b101:_Y_=_~A;_"/>
      <w:bookmarkEnd w:id="52"/>
      <w:r>
        <w:t>3'b101: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~A;</w:t>
      </w:r>
    </w:p>
    <w:p w14:paraId="4EC58027" w14:textId="77777777" w:rsidR="003F3710" w:rsidRDefault="00000000">
      <w:pPr>
        <w:pStyle w:val="BodyText"/>
        <w:ind w:left="1156" w:right="6568" w:firstLine="279"/>
      </w:pPr>
      <w:bookmarkStart w:id="53" w:name="________default:_Y_=_8'b00000000;_"/>
      <w:bookmarkEnd w:id="53"/>
      <w:r>
        <w:t>default: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8'b00000000; </w:t>
      </w:r>
      <w:bookmarkStart w:id="54" w:name="____endcase_"/>
      <w:bookmarkEnd w:id="54"/>
      <w:r>
        <w:rPr>
          <w:spacing w:val="-2"/>
        </w:rPr>
        <w:t>endcase</w:t>
      </w:r>
    </w:p>
    <w:p w14:paraId="09D23F20" w14:textId="77777777" w:rsidR="003F3710" w:rsidRDefault="00000000">
      <w:pPr>
        <w:pStyle w:val="BodyText"/>
      </w:pPr>
      <w:r>
        <w:rPr>
          <w:spacing w:val="-5"/>
        </w:rPr>
        <w:t>end</w:t>
      </w:r>
    </w:p>
    <w:p w14:paraId="61CC51C4" w14:textId="77777777" w:rsidR="003F3710" w:rsidRDefault="00000000">
      <w:pPr>
        <w:pStyle w:val="BodyText"/>
        <w:spacing w:before="322"/>
      </w:pPr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begin</w:t>
      </w:r>
    </w:p>
    <w:p w14:paraId="7669AD4F" w14:textId="77777777" w:rsidR="003F3710" w:rsidRDefault="00000000">
      <w:pPr>
        <w:pStyle w:val="BodyText"/>
        <w:tabs>
          <w:tab w:val="left" w:pos="3362"/>
        </w:tabs>
        <w:ind w:left="1156"/>
      </w:pPr>
      <w:bookmarkStart w:id="55" w:name="____A_=_8'b00001111;___//_15_"/>
      <w:bookmarkEnd w:id="55"/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8'b00001111;</w:t>
      </w:r>
      <w:r>
        <w:tab/>
        <w:t>//</w:t>
      </w:r>
      <w:r>
        <w:rPr>
          <w:spacing w:val="-2"/>
        </w:rPr>
        <w:t xml:space="preserve"> </w:t>
      </w:r>
      <w:r>
        <w:rPr>
          <w:spacing w:val="-7"/>
        </w:rPr>
        <w:t>15</w:t>
      </w:r>
    </w:p>
    <w:p w14:paraId="4F2A991F" w14:textId="77777777" w:rsidR="003F3710" w:rsidRDefault="00000000">
      <w:pPr>
        <w:pStyle w:val="BodyText"/>
        <w:tabs>
          <w:tab w:val="left" w:pos="3368"/>
        </w:tabs>
        <w:ind w:left="1156"/>
      </w:pPr>
      <w:bookmarkStart w:id="56" w:name="____B_=_8'b00000011;___//_3_"/>
      <w:bookmarkEnd w:id="56"/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8'b00000011;</w:t>
      </w:r>
      <w:r>
        <w:tab/>
        <w:t>//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304129FB" w14:textId="77777777" w:rsidR="003F3710" w:rsidRDefault="00000000">
      <w:pPr>
        <w:pStyle w:val="BodyText"/>
        <w:spacing w:before="322"/>
        <w:ind w:left="1156"/>
      </w:pPr>
      <w:bookmarkStart w:id="57" w:name="____OP_=_3'b000;_#10;_"/>
      <w:bookmarkEnd w:id="57"/>
      <w:r>
        <w:t>OP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3'b000;</w:t>
      </w:r>
      <w:r>
        <w:rPr>
          <w:spacing w:val="-3"/>
        </w:rPr>
        <w:t xml:space="preserve"> </w:t>
      </w:r>
      <w:r>
        <w:rPr>
          <w:spacing w:val="-4"/>
        </w:rPr>
        <w:t>#10;</w:t>
      </w:r>
    </w:p>
    <w:p w14:paraId="4EF4555A" w14:textId="77777777" w:rsidR="003F3710" w:rsidRDefault="00000000">
      <w:pPr>
        <w:pStyle w:val="BodyText"/>
        <w:ind w:left="1156"/>
      </w:pPr>
      <w:bookmarkStart w:id="58" w:name="____$display(&quot;ADD_:_%d&quot;,_Y);_"/>
      <w:bookmarkEnd w:id="58"/>
      <w:r>
        <w:t>$display("ADD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%d",</w:t>
      </w:r>
      <w:r>
        <w:rPr>
          <w:spacing w:val="-6"/>
        </w:rPr>
        <w:t xml:space="preserve"> </w:t>
      </w:r>
      <w:r>
        <w:rPr>
          <w:spacing w:val="-5"/>
        </w:rPr>
        <w:t>Y);</w:t>
      </w:r>
    </w:p>
    <w:p w14:paraId="0E7B4F5D" w14:textId="77777777" w:rsidR="003F3710" w:rsidRDefault="00000000">
      <w:pPr>
        <w:pStyle w:val="BodyText"/>
        <w:spacing w:before="322"/>
        <w:ind w:left="1156"/>
      </w:pPr>
      <w:bookmarkStart w:id="59" w:name="____OP_=_3'b001;_#10;_"/>
      <w:bookmarkEnd w:id="59"/>
      <w:r>
        <w:t>OP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3'b001;</w:t>
      </w:r>
      <w:r>
        <w:rPr>
          <w:spacing w:val="-3"/>
        </w:rPr>
        <w:t xml:space="preserve"> </w:t>
      </w:r>
      <w:r>
        <w:rPr>
          <w:spacing w:val="-4"/>
        </w:rPr>
        <w:t>#10;</w:t>
      </w:r>
    </w:p>
    <w:p w14:paraId="2BA06B51" w14:textId="77777777" w:rsidR="003F3710" w:rsidRDefault="00000000">
      <w:pPr>
        <w:pStyle w:val="BodyText"/>
        <w:ind w:left="1156"/>
      </w:pPr>
      <w:bookmarkStart w:id="60" w:name="____$display(&quot;SUB_:_%d&quot;,_Y);_"/>
      <w:bookmarkEnd w:id="60"/>
      <w:r>
        <w:t>$display("SUB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%d",</w:t>
      </w:r>
      <w:r>
        <w:rPr>
          <w:spacing w:val="-6"/>
        </w:rPr>
        <w:t xml:space="preserve"> </w:t>
      </w:r>
      <w:r>
        <w:rPr>
          <w:spacing w:val="-5"/>
        </w:rPr>
        <w:t>Y);</w:t>
      </w:r>
    </w:p>
    <w:p w14:paraId="4441D5AC" w14:textId="77777777" w:rsidR="003F3710" w:rsidRDefault="00000000">
      <w:pPr>
        <w:pStyle w:val="BodyText"/>
        <w:spacing w:before="322"/>
        <w:ind w:left="1156"/>
      </w:pPr>
      <w:bookmarkStart w:id="61" w:name="____OP_=_3'b010;_#10;_"/>
      <w:bookmarkEnd w:id="61"/>
      <w:r>
        <w:t>OP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3'b010;</w:t>
      </w:r>
      <w:r>
        <w:rPr>
          <w:spacing w:val="-3"/>
        </w:rPr>
        <w:t xml:space="preserve"> </w:t>
      </w:r>
      <w:r>
        <w:rPr>
          <w:spacing w:val="-4"/>
        </w:rPr>
        <w:t>#10;</w:t>
      </w:r>
    </w:p>
    <w:p w14:paraId="2CAEF9C2" w14:textId="77777777" w:rsidR="003F3710" w:rsidRDefault="00000000">
      <w:pPr>
        <w:pStyle w:val="BodyText"/>
        <w:ind w:left="1156"/>
      </w:pPr>
      <w:bookmarkStart w:id="62" w:name="____$display(&quot;AND_:_%d&quot;,_Y);_"/>
      <w:bookmarkEnd w:id="62"/>
      <w:r>
        <w:t>$display("AND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%d",</w:t>
      </w:r>
      <w:r>
        <w:rPr>
          <w:spacing w:val="-6"/>
        </w:rPr>
        <w:t xml:space="preserve"> </w:t>
      </w:r>
      <w:r>
        <w:rPr>
          <w:spacing w:val="-5"/>
        </w:rPr>
        <w:t>Y);</w:t>
      </w:r>
    </w:p>
    <w:p w14:paraId="4FB04BE3" w14:textId="77777777" w:rsidR="003F3710" w:rsidRDefault="00000000">
      <w:pPr>
        <w:pStyle w:val="BodyText"/>
        <w:spacing w:before="322"/>
        <w:ind w:left="1156"/>
      </w:pPr>
      <w:bookmarkStart w:id="63" w:name="____OP_=_3'b011;_#10;_"/>
      <w:bookmarkEnd w:id="63"/>
      <w:r>
        <w:t>OP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3'b011;</w:t>
      </w:r>
      <w:r>
        <w:rPr>
          <w:spacing w:val="-6"/>
        </w:rPr>
        <w:t xml:space="preserve"> </w:t>
      </w:r>
      <w:r>
        <w:rPr>
          <w:spacing w:val="-4"/>
        </w:rPr>
        <w:t>#10;</w:t>
      </w:r>
    </w:p>
    <w:p w14:paraId="395C1716" w14:textId="77777777" w:rsidR="003F3710" w:rsidRDefault="00000000">
      <w:pPr>
        <w:pStyle w:val="BodyText"/>
        <w:ind w:left="1156"/>
      </w:pPr>
      <w:bookmarkStart w:id="64" w:name="____$display(&quot;OR__:_%d&quot;,_Y);_"/>
      <w:bookmarkEnd w:id="64"/>
      <w:r>
        <w:t>$display("OR</w:t>
      </w:r>
      <w:r>
        <w:rPr>
          <w:spacing w:val="6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%d",</w:t>
      </w:r>
      <w:r>
        <w:rPr>
          <w:spacing w:val="-4"/>
        </w:rPr>
        <w:t xml:space="preserve"> </w:t>
      </w:r>
      <w:r>
        <w:rPr>
          <w:spacing w:val="-5"/>
        </w:rPr>
        <w:t>Y);</w:t>
      </w:r>
    </w:p>
    <w:p w14:paraId="1CEE75BF" w14:textId="77777777" w:rsidR="003F3710" w:rsidRDefault="00000000">
      <w:pPr>
        <w:pStyle w:val="BodyText"/>
        <w:spacing w:before="322"/>
        <w:ind w:left="1156"/>
      </w:pPr>
      <w:bookmarkStart w:id="65" w:name="____OP_=_3'b100;_#10;_"/>
      <w:bookmarkEnd w:id="65"/>
      <w:r>
        <w:t>OP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3'b100;</w:t>
      </w:r>
      <w:r>
        <w:rPr>
          <w:spacing w:val="-3"/>
        </w:rPr>
        <w:t xml:space="preserve"> </w:t>
      </w:r>
      <w:r>
        <w:rPr>
          <w:spacing w:val="-4"/>
        </w:rPr>
        <w:t>#10;</w:t>
      </w:r>
    </w:p>
    <w:p w14:paraId="0327D032" w14:textId="77777777" w:rsidR="003F3710" w:rsidRDefault="00000000">
      <w:pPr>
        <w:pStyle w:val="BodyText"/>
        <w:ind w:left="1156"/>
      </w:pPr>
      <w:bookmarkStart w:id="66" w:name="____$display(&quot;XOR_:_%d&quot;,_Y);_"/>
      <w:bookmarkEnd w:id="66"/>
      <w:r>
        <w:t>$display("XOR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%d",</w:t>
      </w:r>
      <w:r>
        <w:rPr>
          <w:spacing w:val="-6"/>
        </w:rPr>
        <w:t xml:space="preserve"> </w:t>
      </w:r>
      <w:r>
        <w:rPr>
          <w:spacing w:val="-5"/>
        </w:rPr>
        <w:t>Y);</w:t>
      </w:r>
    </w:p>
    <w:p w14:paraId="296ABD4C" w14:textId="77777777" w:rsidR="003F3710" w:rsidRDefault="00000000">
      <w:pPr>
        <w:pStyle w:val="BodyText"/>
        <w:spacing w:before="322"/>
        <w:ind w:left="1156"/>
      </w:pPr>
      <w:bookmarkStart w:id="67" w:name="____OP_=_3'b101;_#10;_"/>
      <w:bookmarkEnd w:id="67"/>
      <w:r>
        <w:t>OP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3'b101;</w:t>
      </w:r>
      <w:r>
        <w:rPr>
          <w:spacing w:val="-3"/>
        </w:rPr>
        <w:t xml:space="preserve"> </w:t>
      </w:r>
      <w:r>
        <w:rPr>
          <w:spacing w:val="-4"/>
        </w:rPr>
        <w:t>#10;</w:t>
      </w:r>
    </w:p>
    <w:p w14:paraId="7EECC9C0" w14:textId="77777777" w:rsidR="003F3710" w:rsidRDefault="00000000">
      <w:pPr>
        <w:pStyle w:val="BodyText"/>
        <w:ind w:left="1156"/>
      </w:pPr>
      <w:bookmarkStart w:id="68" w:name="____$display(&quot;NOT_:_%d&quot;,_Y);_"/>
      <w:bookmarkEnd w:id="68"/>
      <w:r>
        <w:t>$display("NOT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%d",</w:t>
      </w:r>
      <w:r>
        <w:rPr>
          <w:spacing w:val="-6"/>
        </w:rPr>
        <w:t xml:space="preserve"> </w:t>
      </w:r>
      <w:r>
        <w:rPr>
          <w:spacing w:val="-5"/>
        </w:rPr>
        <w:t>Y);</w:t>
      </w:r>
    </w:p>
    <w:p w14:paraId="5D04C3FC" w14:textId="77777777" w:rsidR="003F3710" w:rsidRDefault="00000000">
      <w:pPr>
        <w:pStyle w:val="BodyText"/>
        <w:spacing w:before="321"/>
        <w:ind w:right="9197" w:firstLine="279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1ADF707E" w14:textId="77777777" w:rsidR="003F3710" w:rsidRDefault="003F3710">
      <w:pPr>
        <w:pStyle w:val="BodyText"/>
        <w:ind w:left="0"/>
      </w:pPr>
    </w:p>
    <w:p w14:paraId="08EB525E" w14:textId="77777777" w:rsidR="003F3710" w:rsidRDefault="00000000">
      <w:pPr>
        <w:pStyle w:val="BodyText"/>
        <w:ind w:right="8444"/>
      </w:pPr>
      <w:r>
        <w:rPr>
          <w:spacing w:val="-2"/>
        </w:rPr>
        <w:t xml:space="preserve">endmodule </w:t>
      </w:r>
      <w:r>
        <w:t>Expected</w:t>
      </w:r>
      <w:r>
        <w:rPr>
          <w:spacing w:val="-18"/>
        </w:rPr>
        <w:t xml:space="preserve"> </w:t>
      </w:r>
      <w:r>
        <w:t xml:space="preserve">Output </w:t>
      </w:r>
      <w:bookmarkStart w:id="69" w:name="For:_"/>
      <w:bookmarkEnd w:id="69"/>
      <w:r>
        <w:rPr>
          <w:spacing w:val="-4"/>
        </w:rPr>
        <w:t>For:</w:t>
      </w:r>
    </w:p>
    <w:p w14:paraId="46C3834A" w14:textId="77777777" w:rsidR="003F3710" w:rsidRDefault="00000000">
      <w:pPr>
        <w:pStyle w:val="BodyText"/>
        <w:ind w:left="1222"/>
      </w:pPr>
      <w:bookmarkStart w:id="70" w:name="o​A_=_15_=_00001111_"/>
      <w:bookmarkEnd w:id="70"/>
      <w:r>
        <w:rPr>
          <w:rFonts w:ascii="Courier New"/>
          <w:sz w:val="20"/>
        </w:rPr>
        <w:t>o</w:t>
      </w:r>
      <w:r>
        <w:rPr>
          <w:rFonts w:ascii="Courier New"/>
          <w:spacing w:val="56"/>
          <w:w w:val="150"/>
          <w:sz w:val="2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00001111</w:t>
      </w:r>
    </w:p>
    <w:p w14:paraId="55908EFD" w14:textId="77777777" w:rsidR="003F3710" w:rsidRDefault="00000000">
      <w:pPr>
        <w:pStyle w:val="BodyText"/>
        <w:spacing w:after="28"/>
        <w:ind w:left="1222"/>
      </w:pPr>
      <w:bookmarkStart w:id="71" w:name="o​B_=_3_=_00000011_"/>
      <w:bookmarkEnd w:id="71"/>
      <w:r>
        <w:rPr>
          <w:rFonts w:ascii="Courier New"/>
          <w:sz w:val="20"/>
        </w:rPr>
        <w:t>o</w:t>
      </w:r>
      <w:r>
        <w:rPr>
          <w:rFonts w:ascii="Courier New"/>
          <w:spacing w:val="57"/>
          <w:w w:val="150"/>
          <w:sz w:val="20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00000011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1173"/>
      </w:tblGrid>
      <w:tr w:rsidR="003F3710" w14:paraId="356DCDE2" w14:textId="77777777">
        <w:trPr>
          <w:trHeight w:val="331"/>
        </w:trPr>
        <w:tc>
          <w:tcPr>
            <w:tcW w:w="1593" w:type="dxa"/>
          </w:tcPr>
          <w:p w14:paraId="25CA6956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Operation</w:t>
            </w:r>
          </w:p>
        </w:tc>
        <w:tc>
          <w:tcPr>
            <w:tcW w:w="1173" w:type="dxa"/>
          </w:tcPr>
          <w:p w14:paraId="6137D185" w14:textId="77777777" w:rsidR="003F3710" w:rsidRDefault="00000000">
            <w:pPr>
              <w:pStyle w:val="TableParagraph"/>
              <w:spacing w:before="0" w:line="310" w:lineRule="exact"/>
              <w:ind w:left="406"/>
              <w:rPr>
                <w:sz w:val="28"/>
              </w:rPr>
            </w:pPr>
            <w:r>
              <w:rPr>
                <w:spacing w:val="-2"/>
                <w:sz w:val="28"/>
              </w:rPr>
              <w:t>Result</w:t>
            </w:r>
          </w:p>
        </w:tc>
      </w:tr>
      <w:tr w:rsidR="003F3710" w14:paraId="0730684C" w14:textId="77777777">
        <w:trPr>
          <w:trHeight w:val="351"/>
        </w:trPr>
        <w:tc>
          <w:tcPr>
            <w:tcW w:w="1593" w:type="dxa"/>
          </w:tcPr>
          <w:p w14:paraId="50802686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72" w:name="A_+_B_"/>
            <w:bookmarkEnd w:id="72"/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173" w:type="dxa"/>
          </w:tcPr>
          <w:p w14:paraId="5F52D133" w14:textId="77777777" w:rsidR="003F3710" w:rsidRDefault="00000000">
            <w:pPr>
              <w:pStyle w:val="TableParagraph"/>
              <w:ind w:left="406"/>
              <w:rPr>
                <w:sz w:val="28"/>
              </w:rPr>
            </w:pPr>
            <w:bookmarkStart w:id="73" w:name="18_"/>
            <w:bookmarkEnd w:id="73"/>
            <w:r>
              <w:rPr>
                <w:spacing w:val="-5"/>
                <w:sz w:val="28"/>
              </w:rPr>
              <w:t>18</w:t>
            </w:r>
          </w:p>
        </w:tc>
      </w:tr>
      <w:tr w:rsidR="003F3710" w14:paraId="2D41EC20" w14:textId="77777777">
        <w:trPr>
          <w:trHeight w:val="351"/>
        </w:trPr>
        <w:tc>
          <w:tcPr>
            <w:tcW w:w="1593" w:type="dxa"/>
          </w:tcPr>
          <w:p w14:paraId="671DEC1F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74" w:name="A_-_B_"/>
            <w:bookmarkEnd w:id="74"/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173" w:type="dxa"/>
          </w:tcPr>
          <w:p w14:paraId="01F84A2A" w14:textId="77777777" w:rsidR="003F3710" w:rsidRDefault="00000000">
            <w:pPr>
              <w:pStyle w:val="TableParagraph"/>
              <w:ind w:left="406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 w:rsidR="003F3710" w14:paraId="33BF9664" w14:textId="77777777">
        <w:trPr>
          <w:trHeight w:val="351"/>
        </w:trPr>
        <w:tc>
          <w:tcPr>
            <w:tcW w:w="1593" w:type="dxa"/>
          </w:tcPr>
          <w:p w14:paraId="550C4A50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75" w:name="A_AND_B_"/>
            <w:bookmarkEnd w:id="75"/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173" w:type="dxa"/>
          </w:tcPr>
          <w:p w14:paraId="538BC2DE" w14:textId="77777777" w:rsidR="003F3710" w:rsidRDefault="00000000">
            <w:pPr>
              <w:pStyle w:val="TableParagraph"/>
              <w:ind w:left="40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3F3710" w14:paraId="36BB185D" w14:textId="77777777">
        <w:trPr>
          <w:trHeight w:val="351"/>
        </w:trPr>
        <w:tc>
          <w:tcPr>
            <w:tcW w:w="1593" w:type="dxa"/>
          </w:tcPr>
          <w:p w14:paraId="57F948B4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76" w:name="A_OR_B_"/>
            <w:bookmarkEnd w:id="76"/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173" w:type="dxa"/>
          </w:tcPr>
          <w:p w14:paraId="1166FB15" w14:textId="77777777" w:rsidR="003F3710" w:rsidRDefault="00000000">
            <w:pPr>
              <w:pStyle w:val="TableParagraph"/>
              <w:ind w:left="40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3F3710" w14:paraId="441A7821" w14:textId="77777777">
        <w:trPr>
          <w:trHeight w:val="351"/>
        </w:trPr>
        <w:tc>
          <w:tcPr>
            <w:tcW w:w="1593" w:type="dxa"/>
          </w:tcPr>
          <w:p w14:paraId="42A2896B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77" w:name="A_XOR_B_"/>
            <w:bookmarkEnd w:id="77"/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XOR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173" w:type="dxa"/>
          </w:tcPr>
          <w:p w14:paraId="707E9B58" w14:textId="77777777" w:rsidR="003F3710" w:rsidRDefault="00000000">
            <w:pPr>
              <w:pStyle w:val="TableParagraph"/>
              <w:ind w:left="406"/>
              <w:rPr>
                <w:sz w:val="28"/>
              </w:rPr>
            </w:pPr>
            <w:bookmarkStart w:id="78" w:name="12_"/>
            <w:bookmarkEnd w:id="78"/>
            <w:r>
              <w:rPr>
                <w:spacing w:val="-5"/>
                <w:sz w:val="28"/>
              </w:rPr>
              <w:t>12</w:t>
            </w:r>
          </w:p>
        </w:tc>
      </w:tr>
      <w:tr w:rsidR="003F3710" w14:paraId="77910E49" w14:textId="77777777">
        <w:trPr>
          <w:trHeight w:val="331"/>
        </w:trPr>
        <w:tc>
          <w:tcPr>
            <w:tcW w:w="1593" w:type="dxa"/>
          </w:tcPr>
          <w:p w14:paraId="467F58E3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bookmarkStart w:id="79" w:name="NOT_A_"/>
            <w:bookmarkEnd w:id="79"/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3" w:type="dxa"/>
          </w:tcPr>
          <w:p w14:paraId="1E81E092" w14:textId="77777777" w:rsidR="003F3710" w:rsidRDefault="00000000">
            <w:pPr>
              <w:pStyle w:val="TableParagraph"/>
              <w:spacing w:line="302" w:lineRule="exact"/>
              <w:ind w:left="406"/>
              <w:rPr>
                <w:sz w:val="28"/>
              </w:rPr>
            </w:pPr>
            <w:bookmarkStart w:id="80" w:name="240_"/>
            <w:bookmarkEnd w:id="80"/>
            <w:r>
              <w:rPr>
                <w:spacing w:val="-5"/>
                <w:sz w:val="28"/>
              </w:rPr>
              <w:t>240</w:t>
            </w:r>
          </w:p>
        </w:tc>
      </w:tr>
    </w:tbl>
    <w:p w14:paraId="12DE1124" w14:textId="77777777" w:rsidR="003F3710" w:rsidRDefault="00000000">
      <w:pPr>
        <w:pStyle w:val="BodyText"/>
        <w:spacing w:before="20"/>
      </w:pPr>
      <w:bookmarkStart w:id="81" w:name="NOT_A_=_11110000_=_240_for_an_8-bit_ALU."/>
      <w:bookmarkEnd w:id="81"/>
      <w:r>
        <w:t>NOT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11110000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240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rPr>
          <w:spacing w:val="-4"/>
        </w:rPr>
        <w:t>ALU.</w:t>
      </w:r>
    </w:p>
    <w:p w14:paraId="6C44470D" w14:textId="77777777" w:rsidR="003F3710" w:rsidRDefault="00000000">
      <w:pPr>
        <w:pStyle w:val="BodyText"/>
      </w:pPr>
      <w:r>
        <w:rPr>
          <w:spacing w:val="-2"/>
        </w:rPr>
        <w:t>Result</w:t>
      </w:r>
    </w:p>
    <w:p w14:paraId="1266A7AD" w14:textId="77777777" w:rsidR="003F3710" w:rsidRDefault="00000000">
      <w:pPr>
        <w:pStyle w:val="BodyText"/>
      </w:pPr>
      <w:bookmarkStart w:id="82" w:name="The_ALU_successfully_performs_addition,_"/>
      <w:bookmarkEnd w:id="82"/>
      <w:r>
        <w:t>The</w:t>
      </w:r>
      <w:r>
        <w:rPr>
          <w:spacing w:val="63"/>
          <w:w w:val="150"/>
        </w:rPr>
        <w:t xml:space="preserve"> </w:t>
      </w:r>
      <w:r>
        <w:t>ALU</w:t>
      </w:r>
      <w:r>
        <w:rPr>
          <w:spacing w:val="64"/>
          <w:w w:val="150"/>
        </w:rPr>
        <w:t xml:space="preserve"> </w:t>
      </w:r>
      <w:r>
        <w:t>successfully</w:t>
      </w:r>
      <w:r>
        <w:rPr>
          <w:spacing w:val="64"/>
          <w:w w:val="150"/>
        </w:rPr>
        <w:t xml:space="preserve"> </w:t>
      </w:r>
      <w:r>
        <w:t>performs</w:t>
      </w:r>
      <w:r>
        <w:rPr>
          <w:spacing w:val="64"/>
          <w:w w:val="150"/>
        </w:rPr>
        <w:t xml:space="preserve"> </w:t>
      </w:r>
      <w:r>
        <w:t>addition,</w:t>
      </w:r>
      <w:r>
        <w:rPr>
          <w:spacing w:val="63"/>
          <w:w w:val="150"/>
        </w:rPr>
        <w:t xml:space="preserve"> </w:t>
      </w:r>
      <w:r>
        <w:t>subtraction,</w:t>
      </w:r>
      <w:r>
        <w:rPr>
          <w:spacing w:val="64"/>
          <w:w w:val="150"/>
        </w:rPr>
        <w:t xml:space="preserve"> </w:t>
      </w:r>
      <w:r>
        <w:t>AND,</w:t>
      </w:r>
      <w:r>
        <w:rPr>
          <w:spacing w:val="64"/>
          <w:w w:val="150"/>
        </w:rPr>
        <w:t xml:space="preserve"> </w:t>
      </w:r>
      <w:r>
        <w:t>OR,</w:t>
      </w:r>
      <w:r>
        <w:rPr>
          <w:spacing w:val="49"/>
          <w:w w:val="150"/>
        </w:rPr>
        <w:t xml:space="preserve"> </w:t>
      </w:r>
      <w:r>
        <w:t>XOR,</w:t>
      </w:r>
      <w:r>
        <w:rPr>
          <w:spacing w:val="49"/>
          <w:w w:val="150"/>
        </w:rPr>
        <w:t xml:space="preserve"> </w:t>
      </w:r>
      <w:r>
        <w:t>and</w:t>
      </w:r>
      <w:r>
        <w:rPr>
          <w:spacing w:val="50"/>
          <w:w w:val="150"/>
        </w:rPr>
        <w:t xml:space="preserve"> </w:t>
      </w:r>
      <w:r>
        <w:rPr>
          <w:spacing w:val="-5"/>
        </w:rPr>
        <w:t>NOT</w:t>
      </w:r>
    </w:p>
    <w:p w14:paraId="073B4555" w14:textId="77777777" w:rsidR="003F3710" w:rsidRDefault="003F3710">
      <w:pPr>
        <w:pStyle w:val="BodyText"/>
        <w:sectPr w:rsidR="003F3710">
          <w:pgSz w:w="11920" w:h="16840"/>
          <w:pgMar w:top="1300" w:right="141" w:bottom="280" w:left="566" w:header="720" w:footer="720" w:gutter="0"/>
          <w:cols w:space="720"/>
        </w:sectPr>
      </w:pPr>
    </w:p>
    <w:p w14:paraId="07DF8B2D" w14:textId="77777777" w:rsidR="003F3710" w:rsidRDefault="00000000">
      <w:pPr>
        <w:pStyle w:val="BodyText"/>
        <w:spacing w:before="60"/>
        <w:jc w:val="both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6A22F605" wp14:editId="5A451091">
            <wp:simplePos x="0" y="0"/>
            <wp:positionH relativeFrom="page">
              <wp:posOffset>934720</wp:posOffset>
            </wp:positionH>
            <wp:positionV relativeFrom="paragraph">
              <wp:posOffset>260985</wp:posOffset>
            </wp:positionV>
            <wp:extent cx="6190615" cy="271335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565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operations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combinations.</w:t>
      </w:r>
    </w:p>
    <w:p w14:paraId="25EAE0CA" w14:textId="77777777" w:rsidR="003F3710" w:rsidRDefault="003F3710">
      <w:pPr>
        <w:pStyle w:val="BodyText"/>
        <w:spacing w:before="97"/>
        <w:ind w:left="0"/>
      </w:pPr>
    </w:p>
    <w:p w14:paraId="3EBE7C00" w14:textId="77777777" w:rsidR="003F3710" w:rsidRDefault="00000000">
      <w:pPr>
        <w:pStyle w:val="Heading1"/>
        <w:numPr>
          <w:ilvl w:val="0"/>
          <w:numId w:val="1"/>
        </w:numPr>
        <w:tabs>
          <w:tab w:val="left" w:pos="1155"/>
        </w:tabs>
        <w:ind w:left="1155" w:hanging="278"/>
        <w:jc w:val="left"/>
      </w:pPr>
      <w:bookmarkStart w:id="83" w:name="3._Multiple_Bus_Organization_"/>
      <w:bookmarkEnd w:id="83"/>
      <w:r>
        <w:t>Multiple</w:t>
      </w:r>
      <w:r>
        <w:rPr>
          <w:spacing w:val="-6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14:paraId="2CA7E4F1" w14:textId="77777777" w:rsidR="003F3710" w:rsidRDefault="00000000">
      <w:pPr>
        <w:pStyle w:val="BodyText"/>
      </w:pPr>
      <w:r>
        <w:rPr>
          <w:spacing w:val="-5"/>
        </w:rPr>
        <w:t>Aim</w:t>
      </w:r>
    </w:p>
    <w:p w14:paraId="4006BC54" w14:textId="77777777" w:rsidR="003F3710" w:rsidRDefault="00000000">
      <w:pPr>
        <w:pStyle w:val="BodyText"/>
        <w:ind w:right="157"/>
        <w:jc w:val="both"/>
      </w:pPr>
      <w:bookmarkStart w:id="84" w:name="To_implement_a_multiple-bus_organization"/>
      <w:bookmarkEnd w:id="84"/>
      <w:r>
        <w:t xml:space="preserve">To implement a multiple-bus organization for a CPU datapath, demonstrate data transfer between registers through multiple buses, and perform an arithmetic operation using the </w:t>
      </w:r>
      <w:r>
        <w:rPr>
          <w:spacing w:val="-4"/>
        </w:rPr>
        <w:t>ALU.</w:t>
      </w:r>
    </w:p>
    <w:p w14:paraId="5D73C6FE" w14:textId="77777777" w:rsidR="003F3710" w:rsidRDefault="00000000">
      <w:pPr>
        <w:pStyle w:val="BodyText"/>
      </w:pPr>
      <w:bookmarkStart w:id="85" w:name="Basic_Organization_"/>
      <w:bookmarkEnd w:id="85"/>
      <w:r>
        <w:t>Basic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14:paraId="3DA5EE5E" w14:textId="77777777" w:rsidR="003F3710" w:rsidRDefault="00000000">
      <w:pPr>
        <w:pStyle w:val="BodyText"/>
      </w:pPr>
      <w:bookmarkStart w:id="86" w:name="A_simple_three-bus_datapath_consists_of:"/>
      <w:bookmarkEnd w:id="86"/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three-bus</w:t>
      </w:r>
      <w:r>
        <w:rPr>
          <w:spacing w:val="-7"/>
        </w:rPr>
        <w:t xml:space="preserve"> </w:t>
      </w:r>
      <w:r>
        <w:t>datapath</w:t>
      </w:r>
      <w:r>
        <w:rPr>
          <w:spacing w:val="-6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21B65BCD" w14:textId="77777777" w:rsidR="003F3710" w:rsidRDefault="00000000">
      <w:pPr>
        <w:pStyle w:val="ListParagraph"/>
        <w:numPr>
          <w:ilvl w:val="1"/>
          <w:numId w:val="1"/>
        </w:numPr>
        <w:tabs>
          <w:tab w:val="left" w:pos="1581"/>
        </w:tabs>
        <w:ind w:left="1581" w:hanging="359"/>
        <w:rPr>
          <w:sz w:val="28"/>
        </w:rPr>
      </w:pPr>
      <w:bookmarkStart w:id="87" w:name="o​Bus_A_→_carries_first_ALU_operand_"/>
      <w:bookmarkEnd w:id="87"/>
      <w:r>
        <w:rPr>
          <w:sz w:val="28"/>
        </w:rPr>
        <w:t>Bus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carries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ALU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operand</w:t>
      </w:r>
    </w:p>
    <w:p w14:paraId="6BEC7E2B" w14:textId="77777777" w:rsidR="003F3710" w:rsidRDefault="00000000">
      <w:pPr>
        <w:pStyle w:val="ListParagraph"/>
        <w:numPr>
          <w:ilvl w:val="1"/>
          <w:numId w:val="1"/>
        </w:numPr>
        <w:tabs>
          <w:tab w:val="left" w:pos="1581"/>
        </w:tabs>
        <w:ind w:left="1581" w:hanging="359"/>
        <w:rPr>
          <w:sz w:val="28"/>
        </w:rPr>
      </w:pPr>
      <w:bookmarkStart w:id="88" w:name="o​Bus_B_→_carries_second_ALU_operand_"/>
      <w:bookmarkEnd w:id="88"/>
      <w:r>
        <w:rPr>
          <w:sz w:val="28"/>
        </w:rPr>
        <w:t>Bus</w:t>
      </w:r>
      <w:r>
        <w:rPr>
          <w:spacing w:val="-4"/>
          <w:sz w:val="28"/>
        </w:rPr>
        <w:t xml:space="preserve"> </w:t>
      </w:r>
      <w:r>
        <w:rPr>
          <w:sz w:val="28"/>
        </w:rPr>
        <w:t>B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carries</w:t>
      </w:r>
      <w:r>
        <w:rPr>
          <w:spacing w:val="-3"/>
          <w:sz w:val="28"/>
        </w:rPr>
        <w:t xml:space="preserve"> </w:t>
      </w:r>
      <w:r>
        <w:rPr>
          <w:sz w:val="28"/>
        </w:rPr>
        <w:t>second</w:t>
      </w:r>
      <w:r>
        <w:rPr>
          <w:spacing w:val="-4"/>
          <w:sz w:val="28"/>
        </w:rPr>
        <w:t xml:space="preserve"> </w:t>
      </w:r>
      <w:r>
        <w:rPr>
          <w:sz w:val="28"/>
        </w:rPr>
        <w:t>ALU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operand</w:t>
      </w:r>
    </w:p>
    <w:p w14:paraId="6AB12863" w14:textId="77777777" w:rsidR="003F3710" w:rsidRDefault="00000000">
      <w:pPr>
        <w:pStyle w:val="ListParagraph"/>
        <w:numPr>
          <w:ilvl w:val="1"/>
          <w:numId w:val="1"/>
        </w:numPr>
        <w:tabs>
          <w:tab w:val="left" w:pos="1581"/>
        </w:tabs>
        <w:ind w:right="4445" w:firstLine="345"/>
        <w:rPr>
          <w:sz w:val="28"/>
        </w:rPr>
      </w:pPr>
      <w:bookmarkStart w:id="89" w:name="o​Bus_C_→_carries_ALU_result_back_to_a_r"/>
      <w:bookmarkEnd w:id="89"/>
      <w:r>
        <w:rPr>
          <w:sz w:val="28"/>
        </w:rPr>
        <w:t>Bus</w:t>
      </w:r>
      <w:r>
        <w:rPr>
          <w:spacing w:val="-5"/>
          <w:sz w:val="28"/>
        </w:rPr>
        <w:t xml:space="preserve"> </w:t>
      </w:r>
      <w:r>
        <w:rPr>
          <w:sz w:val="28"/>
        </w:rPr>
        <w:t>C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carries</w:t>
      </w:r>
      <w:r>
        <w:rPr>
          <w:spacing w:val="-5"/>
          <w:sz w:val="28"/>
        </w:rPr>
        <w:t xml:space="preserve"> </w:t>
      </w:r>
      <w:r>
        <w:rPr>
          <w:sz w:val="28"/>
        </w:rPr>
        <w:t>ALU</w:t>
      </w:r>
      <w:r>
        <w:rPr>
          <w:spacing w:val="-5"/>
          <w:sz w:val="28"/>
        </w:rPr>
        <w:t xml:space="preserve"> </w:t>
      </w:r>
      <w:r>
        <w:rPr>
          <w:sz w:val="28"/>
        </w:rPr>
        <w:t>result</w:t>
      </w:r>
      <w:r>
        <w:rPr>
          <w:spacing w:val="-5"/>
          <w:sz w:val="28"/>
        </w:rPr>
        <w:t xml:space="preserve"> </w:t>
      </w:r>
      <w:r>
        <w:rPr>
          <w:sz w:val="28"/>
        </w:rPr>
        <w:t>back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register </w:t>
      </w:r>
      <w:bookmarkStart w:id="90" w:name="Example_operation:_"/>
      <w:bookmarkEnd w:id="90"/>
      <w:r>
        <w:rPr>
          <w:sz w:val="28"/>
        </w:rPr>
        <w:t>Example operation:</w:t>
      </w:r>
    </w:p>
    <w:p w14:paraId="2967460B" w14:textId="77777777" w:rsidR="003F3710" w:rsidRDefault="00000000">
      <w:pPr>
        <w:pStyle w:val="BodyText"/>
      </w:pPr>
      <w:r>
        <w:t>R3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R2</w:t>
      </w:r>
    </w:p>
    <w:p w14:paraId="79F6D2EF" w14:textId="77777777" w:rsidR="003F3710" w:rsidRDefault="00000000">
      <w:pPr>
        <w:pStyle w:val="BodyText"/>
      </w:pPr>
      <w:bookmarkStart w:id="91" w:name="The_operation_occurs_as:_"/>
      <w:bookmarkEnd w:id="91"/>
      <w:r>
        <w:t>The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occurs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D070AD8" w14:textId="77777777" w:rsidR="003F3710" w:rsidRDefault="00000000">
      <w:pPr>
        <w:pStyle w:val="BodyText"/>
      </w:pPr>
      <w:bookmarkStart w:id="92" w:name="R1_──&gt;_Bus_A_──┐_"/>
      <w:bookmarkEnd w:id="92"/>
      <w:r>
        <w:t>R1</w:t>
      </w:r>
      <w:r>
        <w:rPr>
          <w:spacing w:val="-3"/>
        </w:rPr>
        <w:t xml:space="preserve"> </w:t>
      </w:r>
      <w:r>
        <w:t>──&gt;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──┐</w:t>
      </w:r>
    </w:p>
    <w:p w14:paraId="6237C939" w14:textId="77777777" w:rsidR="003F3710" w:rsidRDefault="00000000">
      <w:pPr>
        <w:ind w:left="1926"/>
        <w:rPr>
          <w:sz w:val="28"/>
        </w:rPr>
      </w:pPr>
      <w:r>
        <w:rPr>
          <w:spacing w:val="-10"/>
          <w:sz w:val="28"/>
        </w:rPr>
        <w:t>│</w:t>
      </w:r>
    </w:p>
    <w:p w14:paraId="112F77DC" w14:textId="77777777" w:rsidR="003F3710" w:rsidRDefault="00000000">
      <w:pPr>
        <w:ind w:left="1926"/>
        <w:rPr>
          <w:sz w:val="28"/>
        </w:rPr>
      </w:pPr>
      <w:bookmarkStart w:id="93" w:name="_______________▼_"/>
      <w:bookmarkEnd w:id="93"/>
      <w:r>
        <w:rPr>
          <w:spacing w:val="-10"/>
          <w:sz w:val="28"/>
        </w:rPr>
        <w:t>▼</w:t>
      </w:r>
    </w:p>
    <w:p w14:paraId="6515F8D4" w14:textId="77777777" w:rsidR="003F3710" w:rsidRDefault="00000000">
      <w:pPr>
        <w:pStyle w:val="BodyText"/>
        <w:ind w:left="1856"/>
      </w:pPr>
      <w:bookmarkStart w:id="94" w:name="______________ALU_───&gt;_Bus_C_───&gt;_R3_"/>
      <w:bookmarkEnd w:id="94"/>
      <w:r>
        <w:t>ALU</w:t>
      </w:r>
      <w:r>
        <w:rPr>
          <w:spacing w:val="-3"/>
        </w:rPr>
        <w:t xml:space="preserve"> </w:t>
      </w:r>
      <w:r>
        <w:t>───&gt;</w:t>
      </w:r>
      <w:r>
        <w:rPr>
          <w:spacing w:val="-3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───&gt;</w:t>
      </w:r>
      <w:r>
        <w:rPr>
          <w:spacing w:val="-3"/>
        </w:rPr>
        <w:t xml:space="preserve"> </w:t>
      </w:r>
      <w:r>
        <w:rPr>
          <w:spacing w:val="-5"/>
        </w:rPr>
        <w:t>R3</w:t>
      </w:r>
    </w:p>
    <w:p w14:paraId="16F7C8EA" w14:textId="77777777" w:rsidR="003F3710" w:rsidRDefault="00000000">
      <w:pPr>
        <w:ind w:left="1926"/>
        <w:rPr>
          <w:sz w:val="28"/>
        </w:rPr>
      </w:pPr>
      <w:bookmarkStart w:id="95" w:name="_______________▲_"/>
      <w:bookmarkEnd w:id="95"/>
      <w:r>
        <w:rPr>
          <w:spacing w:val="-10"/>
          <w:sz w:val="28"/>
        </w:rPr>
        <w:t>▲</w:t>
      </w:r>
    </w:p>
    <w:p w14:paraId="3AE38210" w14:textId="77777777" w:rsidR="003F3710" w:rsidRDefault="00000000">
      <w:pPr>
        <w:ind w:left="1926"/>
        <w:rPr>
          <w:sz w:val="28"/>
        </w:rPr>
      </w:pPr>
      <w:bookmarkStart w:id="96" w:name="_______________│_"/>
      <w:bookmarkEnd w:id="96"/>
      <w:r>
        <w:rPr>
          <w:spacing w:val="-10"/>
          <w:sz w:val="28"/>
        </w:rPr>
        <w:t>│</w:t>
      </w:r>
    </w:p>
    <w:p w14:paraId="45017D79" w14:textId="77777777" w:rsidR="003F3710" w:rsidRDefault="00000000">
      <w:pPr>
        <w:pStyle w:val="BodyText"/>
        <w:ind w:right="7895"/>
      </w:pPr>
      <w:bookmarkStart w:id="97" w:name="R2_──&gt;_Bus_B_──┘_"/>
      <w:bookmarkEnd w:id="97"/>
      <w:r>
        <w:t>R2</w:t>
      </w:r>
      <w:r>
        <w:rPr>
          <w:spacing w:val="-10"/>
        </w:rPr>
        <w:t xml:space="preserve"> </w:t>
      </w:r>
      <w:r>
        <w:t>──&gt;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 xml:space="preserve">──┘ </w:t>
      </w:r>
      <w:bookmarkStart w:id="98" w:name="Verilog_Code_"/>
      <w:bookmarkEnd w:id="98"/>
      <w:r>
        <w:t>Verilog Code</w:t>
      </w:r>
    </w:p>
    <w:p w14:paraId="653766BE" w14:textId="77777777" w:rsidR="003F3710" w:rsidRDefault="00000000">
      <w:pPr>
        <w:pStyle w:val="BodyText"/>
      </w:pPr>
      <w:bookmarkStart w:id="99" w:name="module_Multiple_Bus;_"/>
      <w:bookmarkEnd w:id="99"/>
      <w:r>
        <w:t>module</w:t>
      </w:r>
      <w:r>
        <w:rPr>
          <w:spacing w:val="-6"/>
        </w:rPr>
        <w:t xml:space="preserve"> </w:t>
      </w:r>
      <w:r>
        <w:rPr>
          <w:spacing w:val="-2"/>
        </w:rPr>
        <w:t>Multiple_Bus;</w:t>
      </w:r>
    </w:p>
    <w:p w14:paraId="196D746C" w14:textId="77777777" w:rsidR="003F3710" w:rsidRDefault="003F3710">
      <w:pPr>
        <w:pStyle w:val="BodyText"/>
        <w:ind w:left="0"/>
      </w:pPr>
    </w:p>
    <w:p w14:paraId="17180E35" w14:textId="77777777" w:rsidR="003F3710" w:rsidRDefault="00000000">
      <w:pPr>
        <w:pStyle w:val="BodyText"/>
      </w:pPr>
      <w:bookmarkStart w:id="100" w:name="reg_[7:0]_R1,_R2,_R3,_R4;_"/>
      <w:bookmarkEnd w:id="100"/>
      <w:r>
        <w:t>reg</w:t>
      </w:r>
      <w:r>
        <w:rPr>
          <w:spacing w:val="-4"/>
        </w:rPr>
        <w:t xml:space="preserve"> </w:t>
      </w:r>
      <w:r>
        <w:t>[7:0]</w:t>
      </w:r>
      <w:r>
        <w:rPr>
          <w:spacing w:val="-3"/>
        </w:rPr>
        <w:t xml:space="preserve"> </w:t>
      </w:r>
      <w:r>
        <w:t>R1,</w:t>
      </w:r>
      <w:r>
        <w:rPr>
          <w:spacing w:val="-4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R3,</w:t>
      </w:r>
      <w:r>
        <w:rPr>
          <w:spacing w:val="-3"/>
        </w:rPr>
        <w:t xml:space="preserve"> </w:t>
      </w:r>
      <w:r>
        <w:rPr>
          <w:spacing w:val="-5"/>
        </w:rPr>
        <w:t>R4;</w:t>
      </w:r>
    </w:p>
    <w:p w14:paraId="10E5B8DC" w14:textId="77777777" w:rsidR="003F3710" w:rsidRDefault="00000000">
      <w:pPr>
        <w:pStyle w:val="BodyText"/>
        <w:spacing w:line="480" w:lineRule="auto"/>
        <w:ind w:right="6568"/>
      </w:pPr>
      <w:bookmarkStart w:id="101" w:name="reg_[7:0]_BusA,_BusB,_BusC;_"/>
      <w:bookmarkEnd w:id="101"/>
      <w:r>
        <w:t>reg</w:t>
      </w:r>
      <w:r>
        <w:rPr>
          <w:spacing w:val="-10"/>
        </w:rPr>
        <w:t xml:space="preserve"> </w:t>
      </w:r>
      <w:r>
        <w:t>[7:0]</w:t>
      </w:r>
      <w:r>
        <w:rPr>
          <w:spacing w:val="-10"/>
        </w:rPr>
        <w:t xml:space="preserve"> </w:t>
      </w:r>
      <w:r>
        <w:t>BusA,</w:t>
      </w:r>
      <w:r>
        <w:rPr>
          <w:spacing w:val="-10"/>
        </w:rPr>
        <w:t xml:space="preserve"> </w:t>
      </w:r>
      <w:r>
        <w:t>BusB,</w:t>
      </w:r>
      <w:r>
        <w:rPr>
          <w:spacing w:val="-10"/>
        </w:rPr>
        <w:t xml:space="preserve"> </w:t>
      </w:r>
      <w:r>
        <w:t>BusC; initial begin</w:t>
      </w:r>
    </w:p>
    <w:p w14:paraId="57F18CD6" w14:textId="77777777" w:rsidR="003F3710" w:rsidRDefault="00000000">
      <w:pPr>
        <w:pStyle w:val="BodyText"/>
        <w:ind w:left="1156" w:right="8154"/>
      </w:pPr>
      <w:bookmarkStart w:id="102" w:name="____//_Load_registers_"/>
      <w:bookmarkEnd w:id="102"/>
      <w:r>
        <w:t>//</w:t>
      </w:r>
      <w:r>
        <w:rPr>
          <w:spacing w:val="-18"/>
        </w:rPr>
        <w:t xml:space="preserve"> </w:t>
      </w:r>
      <w:r>
        <w:t>Load</w:t>
      </w:r>
      <w:r>
        <w:rPr>
          <w:spacing w:val="-17"/>
        </w:rPr>
        <w:t xml:space="preserve"> </w:t>
      </w:r>
      <w:r>
        <w:t xml:space="preserve">registers </w:t>
      </w:r>
      <w:bookmarkStart w:id="103" w:name="____R1_=_8'd15;_"/>
      <w:bookmarkEnd w:id="103"/>
      <w:r>
        <w:t>R1 = 8'd15;</w:t>
      </w:r>
    </w:p>
    <w:p w14:paraId="68B4E16E" w14:textId="77777777" w:rsidR="003F3710" w:rsidRDefault="00000000">
      <w:pPr>
        <w:pStyle w:val="BodyText"/>
        <w:ind w:left="1156"/>
      </w:pPr>
      <w:bookmarkStart w:id="104" w:name="____R2_=_8'd5;_"/>
      <w:bookmarkEnd w:id="104"/>
      <w:r>
        <w:t>R2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8'd5;</w:t>
      </w:r>
    </w:p>
    <w:p w14:paraId="7E39242E" w14:textId="77777777" w:rsidR="003F3710" w:rsidRDefault="003F3710">
      <w:pPr>
        <w:pStyle w:val="BodyText"/>
        <w:sectPr w:rsidR="003F3710">
          <w:pgSz w:w="11920" w:h="16840"/>
          <w:pgMar w:top="1300" w:right="141" w:bottom="280" w:left="566" w:header="720" w:footer="720" w:gutter="0"/>
          <w:cols w:space="720"/>
        </w:sectPr>
      </w:pPr>
    </w:p>
    <w:p w14:paraId="712DF623" w14:textId="77777777" w:rsidR="003F3710" w:rsidRDefault="00000000">
      <w:pPr>
        <w:pStyle w:val="BodyText"/>
        <w:spacing w:before="60"/>
        <w:ind w:left="1156" w:right="8877"/>
      </w:pPr>
      <w:bookmarkStart w:id="105" w:name="____R3_=_8'd0;_"/>
      <w:bookmarkEnd w:id="105"/>
      <w:r>
        <w:lastRenderedPageBreak/>
        <w:t>R3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8'd0; </w:t>
      </w:r>
      <w:bookmarkStart w:id="106" w:name="____R4_=_8'd0;_"/>
      <w:bookmarkEnd w:id="106"/>
      <w:r>
        <w:t>R4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8'd0;</w:t>
      </w:r>
    </w:p>
    <w:p w14:paraId="0B489F9E" w14:textId="77777777" w:rsidR="003F3710" w:rsidRDefault="00000000">
      <w:pPr>
        <w:pStyle w:val="BodyText"/>
        <w:spacing w:before="322"/>
        <w:ind w:left="1786" w:right="3604" w:hanging="630"/>
      </w:pPr>
      <w:bookmarkStart w:id="107" w:name="____$display(&quot;Initial:_R1=%d_R2=%d_R3=%d"/>
      <w:bookmarkEnd w:id="107"/>
      <w:r>
        <w:t>$display("Initial:</w:t>
      </w:r>
      <w:r>
        <w:rPr>
          <w:spacing w:val="-10"/>
        </w:rPr>
        <w:t xml:space="preserve"> </w:t>
      </w:r>
      <w:r>
        <w:t>R1=%d</w:t>
      </w:r>
      <w:r>
        <w:rPr>
          <w:spacing w:val="-10"/>
        </w:rPr>
        <w:t xml:space="preserve"> </w:t>
      </w:r>
      <w:r>
        <w:t>R2=%d</w:t>
      </w:r>
      <w:r>
        <w:rPr>
          <w:spacing w:val="-10"/>
        </w:rPr>
        <w:t xml:space="preserve"> </w:t>
      </w:r>
      <w:r>
        <w:t>R3=%d</w:t>
      </w:r>
      <w:r>
        <w:rPr>
          <w:spacing w:val="-10"/>
        </w:rPr>
        <w:t xml:space="preserve"> </w:t>
      </w:r>
      <w:r>
        <w:t xml:space="preserve">R4=%d", </w:t>
      </w:r>
      <w:r>
        <w:rPr>
          <w:spacing w:val="-2"/>
        </w:rPr>
        <w:t>R1,R2,R3,R4);</w:t>
      </w:r>
    </w:p>
    <w:p w14:paraId="7C203075" w14:textId="77777777" w:rsidR="003F3710" w:rsidRDefault="00000000">
      <w:pPr>
        <w:pStyle w:val="BodyText"/>
        <w:spacing w:before="322"/>
        <w:ind w:left="1156" w:right="7895"/>
      </w:pPr>
      <w:bookmarkStart w:id="108" w:name="____//_R1_-&gt;_Bus_A_"/>
      <w:bookmarkEnd w:id="108"/>
      <w:r>
        <w:t>//</w:t>
      </w:r>
      <w:r>
        <w:rPr>
          <w:spacing w:val="-10"/>
        </w:rPr>
        <w:t xml:space="preserve"> </w:t>
      </w:r>
      <w:r>
        <w:t>R1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 xml:space="preserve">A </w:t>
      </w:r>
      <w:bookmarkStart w:id="109" w:name="____BusA_=_R1;_"/>
      <w:bookmarkEnd w:id="109"/>
      <w:r>
        <w:t>BusA = R1;</w:t>
      </w:r>
    </w:p>
    <w:p w14:paraId="79F00451" w14:textId="77777777" w:rsidR="003F3710" w:rsidRDefault="00000000">
      <w:pPr>
        <w:pStyle w:val="BodyText"/>
        <w:spacing w:before="322"/>
        <w:ind w:left="1156" w:right="7895"/>
      </w:pPr>
      <w:bookmarkStart w:id="110" w:name="____//_R2_-&gt;_Bus_B_"/>
      <w:bookmarkEnd w:id="110"/>
      <w:r>
        <w:t>//</w:t>
      </w:r>
      <w:r>
        <w:rPr>
          <w:spacing w:val="-10"/>
        </w:rPr>
        <w:t xml:space="preserve"> </w:t>
      </w:r>
      <w:r>
        <w:t>R2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 xml:space="preserve">B </w:t>
      </w:r>
      <w:bookmarkStart w:id="111" w:name="____BusB_=_R2;_"/>
      <w:bookmarkEnd w:id="111"/>
      <w:r>
        <w:t>BusB = R2;</w:t>
      </w:r>
    </w:p>
    <w:p w14:paraId="07E29589" w14:textId="77777777" w:rsidR="003F3710" w:rsidRDefault="00000000">
      <w:pPr>
        <w:pStyle w:val="BodyText"/>
        <w:spacing w:before="322"/>
        <w:ind w:left="1156"/>
      </w:pPr>
      <w:bookmarkStart w:id="112" w:name="____//_ALU_addition_"/>
      <w:bookmarkEnd w:id="112"/>
      <w:r>
        <w:t>//</w:t>
      </w:r>
      <w:r>
        <w:rPr>
          <w:spacing w:val="-3"/>
        </w:rPr>
        <w:t xml:space="preserve"> </w:t>
      </w:r>
      <w:r>
        <w:t>ALU</w:t>
      </w:r>
      <w:r>
        <w:rPr>
          <w:spacing w:val="-2"/>
        </w:rPr>
        <w:t xml:space="preserve"> addition</w:t>
      </w:r>
    </w:p>
    <w:p w14:paraId="1A8F50DC" w14:textId="77777777" w:rsidR="003F3710" w:rsidRDefault="00000000">
      <w:pPr>
        <w:pStyle w:val="BodyText"/>
        <w:ind w:left="1156"/>
      </w:pPr>
      <w:bookmarkStart w:id="113" w:name="____BusC_=_BusA_+_BusB;_"/>
      <w:bookmarkEnd w:id="113"/>
      <w:r>
        <w:t>BusC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BusA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BusB;</w:t>
      </w:r>
    </w:p>
    <w:p w14:paraId="071DC238" w14:textId="77777777" w:rsidR="003F3710" w:rsidRDefault="00000000">
      <w:pPr>
        <w:pStyle w:val="BodyText"/>
        <w:spacing w:before="322"/>
        <w:ind w:left="1156" w:right="8154"/>
      </w:pPr>
      <w:bookmarkStart w:id="114" w:name="____//_Bus_C_-&gt;_R3_"/>
      <w:bookmarkEnd w:id="114"/>
      <w:r>
        <w:t>//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 xml:space="preserve">R3 </w:t>
      </w:r>
      <w:bookmarkStart w:id="115" w:name="____R3_=_BusC;_"/>
      <w:bookmarkEnd w:id="115"/>
      <w:r>
        <w:t>R3 = BusC;</w:t>
      </w:r>
    </w:p>
    <w:p w14:paraId="1BB09DF6" w14:textId="77777777" w:rsidR="003F3710" w:rsidRDefault="00000000">
      <w:pPr>
        <w:pStyle w:val="BodyText"/>
        <w:spacing w:before="322"/>
        <w:ind w:left="1156"/>
      </w:pPr>
      <w:bookmarkStart w:id="116" w:name="____$display(&quot;After_R3_&lt;-_R1_+_R2:&quot;);_"/>
      <w:bookmarkEnd w:id="116"/>
      <w:r>
        <w:t>$display("After</w:t>
      </w:r>
      <w:r>
        <w:rPr>
          <w:spacing w:val="-7"/>
        </w:rPr>
        <w:t xml:space="preserve"> </w:t>
      </w:r>
      <w:r>
        <w:t>R3</w:t>
      </w:r>
      <w:r>
        <w:rPr>
          <w:spacing w:val="-4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R2:");</w:t>
      </w:r>
    </w:p>
    <w:p w14:paraId="61A8A202" w14:textId="77777777" w:rsidR="003F3710" w:rsidRDefault="00000000">
      <w:pPr>
        <w:pStyle w:val="BodyText"/>
        <w:ind w:left="1786" w:right="3604" w:hanging="630"/>
      </w:pPr>
      <w:r>
        <w:t>$display("R1=%d</w:t>
      </w:r>
      <w:r>
        <w:rPr>
          <w:spacing w:val="-14"/>
        </w:rPr>
        <w:t xml:space="preserve"> </w:t>
      </w:r>
      <w:r>
        <w:t>R2=%d</w:t>
      </w:r>
      <w:r>
        <w:rPr>
          <w:spacing w:val="-14"/>
        </w:rPr>
        <w:t xml:space="preserve"> </w:t>
      </w:r>
      <w:r>
        <w:t>R3=%d</w:t>
      </w:r>
      <w:r>
        <w:rPr>
          <w:spacing w:val="-14"/>
        </w:rPr>
        <w:t xml:space="preserve"> </w:t>
      </w:r>
      <w:r>
        <w:t xml:space="preserve">R4=%d", </w:t>
      </w:r>
      <w:r>
        <w:rPr>
          <w:spacing w:val="-2"/>
        </w:rPr>
        <w:t>R1,R2,R3,R4);</w:t>
      </w:r>
    </w:p>
    <w:p w14:paraId="1D5C170C" w14:textId="77777777" w:rsidR="003F3710" w:rsidRDefault="00000000">
      <w:pPr>
        <w:pStyle w:val="BodyText"/>
        <w:spacing w:before="322"/>
        <w:ind w:left="1156" w:right="8714"/>
        <w:jc w:val="both"/>
      </w:pPr>
      <w:bookmarkStart w:id="117" w:name="____//_R3_-&gt;_R4_"/>
      <w:bookmarkEnd w:id="117"/>
      <w:r>
        <w:t xml:space="preserve">// R3 -&gt; R4 </w:t>
      </w:r>
      <w:bookmarkStart w:id="118" w:name="____BusA_=_R3;_"/>
      <w:bookmarkEnd w:id="118"/>
      <w:r>
        <w:t>BusA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R3; </w:t>
      </w:r>
      <w:bookmarkStart w:id="119" w:name="____R4_=_BusA;_"/>
      <w:bookmarkEnd w:id="119"/>
      <w:r>
        <w:t>R4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BusA;</w:t>
      </w:r>
    </w:p>
    <w:p w14:paraId="70ECE58C" w14:textId="77777777" w:rsidR="003F3710" w:rsidRDefault="00000000">
      <w:pPr>
        <w:pStyle w:val="BodyText"/>
        <w:spacing w:before="321"/>
        <w:ind w:left="1156"/>
      </w:pPr>
      <w:bookmarkStart w:id="120" w:name="____$display(&quot;After_R4_&lt;-_R3:&quot;);_"/>
      <w:bookmarkEnd w:id="120"/>
      <w:r>
        <w:t>$display("After</w:t>
      </w:r>
      <w:r>
        <w:rPr>
          <w:spacing w:val="-7"/>
        </w:rPr>
        <w:t xml:space="preserve"> </w:t>
      </w:r>
      <w:r>
        <w:t>R4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rPr>
          <w:spacing w:val="-2"/>
        </w:rPr>
        <w:t>R3:");</w:t>
      </w:r>
    </w:p>
    <w:p w14:paraId="4B2F22EC" w14:textId="77777777" w:rsidR="003F3710" w:rsidRDefault="00000000">
      <w:pPr>
        <w:pStyle w:val="BodyText"/>
        <w:ind w:left="1786" w:right="3604" w:hanging="630"/>
      </w:pPr>
      <w:bookmarkStart w:id="121" w:name="____$display(&quot;R1=%d_R2=%d_R3=%d_R4=%d&quot;,_"/>
      <w:bookmarkEnd w:id="121"/>
      <w:r>
        <w:t>$display("R1=%d</w:t>
      </w:r>
      <w:r>
        <w:rPr>
          <w:spacing w:val="-14"/>
        </w:rPr>
        <w:t xml:space="preserve"> </w:t>
      </w:r>
      <w:r>
        <w:t>R2=%d</w:t>
      </w:r>
      <w:r>
        <w:rPr>
          <w:spacing w:val="-14"/>
        </w:rPr>
        <w:t xml:space="preserve"> </w:t>
      </w:r>
      <w:r>
        <w:t>R3=%d</w:t>
      </w:r>
      <w:r>
        <w:rPr>
          <w:spacing w:val="-14"/>
        </w:rPr>
        <w:t xml:space="preserve"> </w:t>
      </w:r>
      <w:r>
        <w:t xml:space="preserve">R4=%d", </w:t>
      </w:r>
      <w:bookmarkStart w:id="122" w:name="_____________R1,R2,R3,R4);_"/>
      <w:bookmarkEnd w:id="122"/>
      <w:r>
        <w:rPr>
          <w:spacing w:val="-2"/>
        </w:rPr>
        <w:t>R1,R2,R3,R4);</w:t>
      </w:r>
    </w:p>
    <w:p w14:paraId="6A5B8356" w14:textId="77777777" w:rsidR="003F3710" w:rsidRDefault="003F3710">
      <w:pPr>
        <w:pStyle w:val="BodyText"/>
        <w:ind w:left="0"/>
      </w:pPr>
    </w:p>
    <w:p w14:paraId="53CA5EA5" w14:textId="77777777" w:rsidR="003F3710" w:rsidRDefault="00000000">
      <w:pPr>
        <w:pStyle w:val="BodyText"/>
        <w:ind w:right="9197" w:firstLine="279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159DC912" w14:textId="77777777" w:rsidR="003F3710" w:rsidRDefault="003F3710">
      <w:pPr>
        <w:pStyle w:val="BodyText"/>
        <w:ind w:left="0"/>
      </w:pPr>
    </w:p>
    <w:p w14:paraId="613764F2" w14:textId="77777777" w:rsidR="003F3710" w:rsidRDefault="00000000">
      <w:pPr>
        <w:pStyle w:val="BodyText"/>
        <w:spacing w:after="28"/>
        <w:ind w:right="8444"/>
      </w:pPr>
      <w:r>
        <w:rPr>
          <w:spacing w:val="-2"/>
        </w:rPr>
        <w:t xml:space="preserve">endmodule </w:t>
      </w:r>
      <w:r>
        <w:t>Expected</w:t>
      </w:r>
      <w:r>
        <w:rPr>
          <w:spacing w:val="-18"/>
        </w:rPr>
        <w:t xml:space="preserve"> </w:t>
      </w:r>
      <w:r>
        <w:t>Output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1130"/>
        <w:gridCol w:w="1125"/>
        <w:gridCol w:w="1125"/>
        <w:gridCol w:w="776"/>
      </w:tblGrid>
      <w:tr w:rsidR="003F3710" w14:paraId="08B2EF34" w14:textId="77777777">
        <w:trPr>
          <w:trHeight w:val="331"/>
        </w:trPr>
        <w:tc>
          <w:tcPr>
            <w:tcW w:w="2151" w:type="dxa"/>
          </w:tcPr>
          <w:p w14:paraId="2528749A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bookmarkStart w:id="123" w:name="Operation_"/>
            <w:bookmarkEnd w:id="123"/>
            <w:r>
              <w:rPr>
                <w:spacing w:val="-2"/>
                <w:sz w:val="28"/>
              </w:rPr>
              <w:t>Operation</w:t>
            </w:r>
          </w:p>
        </w:tc>
        <w:tc>
          <w:tcPr>
            <w:tcW w:w="1130" w:type="dxa"/>
          </w:tcPr>
          <w:p w14:paraId="1C0E05E0" w14:textId="77777777" w:rsidR="003F3710" w:rsidRDefault="00000000">
            <w:pPr>
              <w:pStyle w:val="TableParagraph"/>
              <w:spacing w:before="0" w:line="310" w:lineRule="exact"/>
              <w:ind w:left="44" w:right="40"/>
              <w:jc w:val="center"/>
              <w:rPr>
                <w:sz w:val="28"/>
              </w:rPr>
            </w:pPr>
            <w:bookmarkStart w:id="124" w:name="R1_"/>
            <w:bookmarkEnd w:id="124"/>
            <w:r>
              <w:rPr>
                <w:spacing w:val="-5"/>
                <w:sz w:val="28"/>
              </w:rPr>
              <w:t>R1</w:t>
            </w:r>
          </w:p>
        </w:tc>
        <w:tc>
          <w:tcPr>
            <w:tcW w:w="1125" w:type="dxa"/>
          </w:tcPr>
          <w:p w14:paraId="61041241" w14:textId="77777777" w:rsidR="003F3710" w:rsidRDefault="00000000">
            <w:pPr>
              <w:pStyle w:val="TableParagraph"/>
              <w:spacing w:before="0" w:line="310" w:lineRule="exact"/>
              <w:ind w:left="399"/>
              <w:rPr>
                <w:sz w:val="28"/>
              </w:rPr>
            </w:pPr>
            <w:bookmarkStart w:id="125" w:name="R2_"/>
            <w:bookmarkEnd w:id="125"/>
            <w:r>
              <w:rPr>
                <w:spacing w:val="-5"/>
                <w:sz w:val="28"/>
              </w:rPr>
              <w:t>R2</w:t>
            </w:r>
          </w:p>
        </w:tc>
        <w:tc>
          <w:tcPr>
            <w:tcW w:w="1125" w:type="dxa"/>
          </w:tcPr>
          <w:p w14:paraId="743D2412" w14:textId="77777777" w:rsidR="003F3710" w:rsidRDefault="00000000">
            <w:pPr>
              <w:pStyle w:val="TableParagraph"/>
              <w:spacing w:before="0" w:line="310" w:lineRule="exact"/>
              <w:ind w:left="186" w:right="186"/>
              <w:jc w:val="center"/>
              <w:rPr>
                <w:sz w:val="28"/>
              </w:rPr>
            </w:pPr>
            <w:bookmarkStart w:id="126" w:name="R3_"/>
            <w:bookmarkEnd w:id="126"/>
            <w:r>
              <w:rPr>
                <w:spacing w:val="-5"/>
                <w:sz w:val="28"/>
              </w:rPr>
              <w:t>R3</w:t>
            </w:r>
          </w:p>
        </w:tc>
        <w:tc>
          <w:tcPr>
            <w:tcW w:w="776" w:type="dxa"/>
          </w:tcPr>
          <w:p w14:paraId="689DCC49" w14:textId="77777777" w:rsidR="003F3710" w:rsidRDefault="00000000">
            <w:pPr>
              <w:pStyle w:val="TableParagraph"/>
              <w:spacing w:before="0" w:line="310" w:lineRule="exact"/>
              <w:ind w:left="399"/>
              <w:rPr>
                <w:sz w:val="28"/>
              </w:rPr>
            </w:pPr>
            <w:bookmarkStart w:id="127" w:name="R4_"/>
            <w:bookmarkEnd w:id="127"/>
            <w:r>
              <w:rPr>
                <w:spacing w:val="-5"/>
                <w:sz w:val="28"/>
              </w:rPr>
              <w:t>R4</w:t>
            </w:r>
          </w:p>
        </w:tc>
      </w:tr>
      <w:tr w:rsidR="003F3710" w14:paraId="19D5B954" w14:textId="77777777">
        <w:trPr>
          <w:trHeight w:val="351"/>
        </w:trPr>
        <w:tc>
          <w:tcPr>
            <w:tcW w:w="2151" w:type="dxa"/>
          </w:tcPr>
          <w:p w14:paraId="538F59D5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28" w:name="Initial_"/>
            <w:bookmarkEnd w:id="128"/>
            <w:r>
              <w:rPr>
                <w:spacing w:val="-2"/>
                <w:sz w:val="28"/>
              </w:rPr>
              <w:t>Initial</w:t>
            </w:r>
          </w:p>
        </w:tc>
        <w:tc>
          <w:tcPr>
            <w:tcW w:w="1130" w:type="dxa"/>
          </w:tcPr>
          <w:p w14:paraId="3D762635" w14:textId="77777777" w:rsidR="003F3710" w:rsidRDefault="00000000">
            <w:pPr>
              <w:pStyle w:val="TableParagraph"/>
              <w:ind w:left="4" w:right="4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125" w:type="dxa"/>
          </w:tcPr>
          <w:p w14:paraId="78A49352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25" w:type="dxa"/>
          </w:tcPr>
          <w:p w14:paraId="5CB4A959" w14:textId="77777777" w:rsidR="003F3710" w:rsidRDefault="00000000">
            <w:pPr>
              <w:pStyle w:val="TableParagraph"/>
              <w:ind w:right="18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76" w:type="dxa"/>
          </w:tcPr>
          <w:p w14:paraId="19D19F37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F3710" w14:paraId="115E81B7" w14:textId="77777777">
        <w:trPr>
          <w:trHeight w:val="351"/>
        </w:trPr>
        <w:tc>
          <w:tcPr>
            <w:tcW w:w="2151" w:type="dxa"/>
          </w:tcPr>
          <w:p w14:paraId="373395C5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29" w:name="R3_←_R1_+_R2_"/>
            <w:bookmarkEnd w:id="129"/>
            <w:r>
              <w:rPr>
                <w:sz w:val="28"/>
              </w:rPr>
              <w:t>R3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←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R2</w:t>
            </w:r>
          </w:p>
        </w:tc>
        <w:tc>
          <w:tcPr>
            <w:tcW w:w="1130" w:type="dxa"/>
          </w:tcPr>
          <w:p w14:paraId="510580A1" w14:textId="77777777" w:rsidR="003F3710" w:rsidRDefault="00000000">
            <w:pPr>
              <w:pStyle w:val="TableParagraph"/>
              <w:ind w:left="4" w:right="4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125" w:type="dxa"/>
          </w:tcPr>
          <w:p w14:paraId="5B248710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25" w:type="dxa"/>
          </w:tcPr>
          <w:p w14:paraId="235E6434" w14:textId="77777777" w:rsidR="003F3710" w:rsidRDefault="00000000">
            <w:pPr>
              <w:pStyle w:val="TableParagraph"/>
              <w:ind w:left="141" w:right="18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76" w:type="dxa"/>
          </w:tcPr>
          <w:p w14:paraId="7736EE3D" w14:textId="77777777" w:rsidR="003F3710" w:rsidRDefault="00000000">
            <w:pPr>
              <w:pStyle w:val="TableParagraph"/>
              <w:ind w:left="399"/>
              <w:rPr>
                <w:sz w:val="28"/>
              </w:rPr>
            </w:pPr>
            <w:bookmarkStart w:id="130" w:name="0_"/>
            <w:bookmarkEnd w:id="130"/>
            <w:r>
              <w:rPr>
                <w:spacing w:val="-10"/>
                <w:sz w:val="28"/>
              </w:rPr>
              <w:t>0</w:t>
            </w:r>
          </w:p>
        </w:tc>
      </w:tr>
      <w:tr w:rsidR="003F3710" w14:paraId="7386DEBA" w14:textId="77777777">
        <w:trPr>
          <w:trHeight w:val="331"/>
        </w:trPr>
        <w:tc>
          <w:tcPr>
            <w:tcW w:w="2151" w:type="dxa"/>
          </w:tcPr>
          <w:p w14:paraId="71A2FE27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bookmarkStart w:id="131" w:name="R4_←_R3_"/>
            <w:bookmarkEnd w:id="131"/>
            <w:r>
              <w:rPr>
                <w:sz w:val="28"/>
              </w:rPr>
              <w:t>R4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←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R3</w:t>
            </w:r>
          </w:p>
        </w:tc>
        <w:tc>
          <w:tcPr>
            <w:tcW w:w="1130" w:type="dxa"/>
          </w:tcPr>
          <w:p w14:paraId="14FD129C" w14:textId="77777777" w:rsidR="003F3710" w:rsidRDefault="00000000">
            <w:pPr>
              <w:pStyle w:val="TableParagraph"/>
              <w:spacing w:line="302" w:lineRule="exact"/>
              <w:ind w:left="4" w:right="44"/>
              <w:jc w:val="center"/>
              <w:rPr>
                <w:sz w:val="28"/>
              </w:rPr>
            </w:pPr>
            <w:bookmarkStart w:id="132" w:name="15_"/>
            <w:bookmarkEnd w:id="132"/>
            <w:r>
              <w:rPr>
                <w:spacing w:val="-5"/>
                <w:sz w:val="28"/>
              </w:rPr>
              <w:t>15</w:t>
            </w:r>
          </w:p>
        </w:tc>
        <w:tc>
          <w:tcPr>
            <w:tcW w:w="1125" w:type="dxa"/>
          </w:tcPr>
          <w:p w14:paraId="4BBFA8A3" w14:textId="77777777" w:rsidR="003F3710" w:rsidRDefault="00000000">
            <w:pPr>
              <w:pStyle w:val="TableParagraph"/>
              <w:spacing w:line="302" w:lineRule="exact"/>
              <w:ind w:left="39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25" w:type="dxa"/>
          </w:tcPr>
          <w:p w14:paraId="12B55760" w14:textId="77777777" w:rsidR="003F3710" w:rsidRDefault="00000000">
            <w:pPr>
              <w:pStyle w:val="TableParagraph"/>
              <w:spacing w:line="302" w:lineRule="exact"/>
              <w:ind w:left="141" w:right="18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76" w:type="dxa"/>
          </w:tcPr>
          <w:p w14:paraId="51E5AF67" w14:textId="77777777" w:rsidR="003F3710" w:rsidRDefault="00000000">
            <w:pPr>
              <w:pStyle w:val="TableParagraph"/>
              <w:spacing w:line="302" w:lineRule="exact"/>
              <w:ind w:left="399"/>
              <w:rPr>
                <w:sz w:val="28"/>
              </w:rPr>
            </w:pPr>
            <w:bookmarkStart w:id="133" w:name="20_"/>
            <w:bookmarkEnd w:id="133"/>
            <w:r>
              <w:rPr>
                <w:spacing w:val="-5"/>
                <w:sz w:val="28"/>
              </w:rPr>
              <w:t>20</w:t>
            </w:r>
          </w:p>
        </w:tc>
      </w:tr>
    </w:tbl>
    <w:p w14:paraId="181B7D62" w14:textId="77777777" w:rsidR="003F3710" w:rsidRDefault="00000000">
      <w:pPr>
        <w:pStyle w:val="BodyText"/>
        <w:spacing w:before="17"/>
      </w:pPr>
      <w:r>
        <w:rPr>
          <w:spacing w:val="-2"/>
        </w:rPr>
        <w:t>Result</w:t>
      </w:r>
    </w:p>
    <w:p w14:paraId="71A5DD29" w14:textId="77777777" w:rsidR="003F3710" w:rsidRDefault="00000000">
      <w:pPr>
        <w:pStyle w:val="BodyText"/>
      </w:pPr>
      <w:bookmarkStart w:id="134" w:name="The_multiple-bus_CPU_datapath_successful"/>
      <w:bookmarkEnd w:id="134"/>
      <w:r>
        <w:t>The</w:t>
      </w:r>
      <w:r>
        <w:rPr>
          <w:spacing w:val="6"/>
        </w:rPr>
        <w:t xml:space="preserve"> </w:t>
      </w:r>
      <w:r>
        <w:t>multiple-bus</w:t>
      </w:r>
      <w:r>
        <w:rPr>
          <w:spacing w:val="-5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datapath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transfers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Bus</w:t>
      </w:r>
    </w:p>
    <w:p w14:paraId="03224F75" w14:textId="77777777" w:rsidR="003F3710" w:rsidRDefault="00000000">
      <w:pPr>
        <w:pStyle w:val="BodyText"/>
        <w:ind w:right="2880"/>
      </w:pPr>
      <w:r>
        <w:t>C.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ALU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R3. </w:t>
      </w:r>
      <w:bookmarkStart w:id="135" w:name="Final_values:_R1_=_15,_R2_=_5,_R3_=_20,_"/>
      <w:bookmarkEnd w:id="135"/>
      <w:r>
        <w:t>Final values: R1 = 15, R2 = 5, R3 = 20, R4 = 20.</w:t>
      </w:r>
    </w:p>
    <w:p w14:paraId="564EDBCC" w14:textId="77777777" w:rsidR="003F3710" w:rsidRDefault="003F3710">
      <w:pPr>
        <w:pStyle w:val="BodyText"/>
        <w:sectPr w:rsidR="003F3710">
          <w:pgSz w:w="11920" w:h="16840"/>
          <w:pgMar w:top="1300" w:right="141" w:bottom="280" w:left="566" w:header="720" w:footer="720" w:gutter="0"/>
          <w:cols w:space="720"/>
        </w:sectPr>
      </w:pPr>
    </w:p>
    <w:p w14:paraId="2A5305F8" w14:textId="77777777" w:rsidR="003F3710" w:rsidRDefault="00000000">
      <w:pPr>
        <w:ind w:left="9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997EAB" wp14:editId="699D207D">
            <wp:extent cx="6223635" cy="27730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886" cy="277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B1F1" w14:textId="77777777" w:rsidR="003F3710" w:rsidRDefault="003F3710">
      <w:pPr>
        <w:pStyle w:val="BodyText"/>
        <w:spacing w:before="57"/>
        <w:ind w:left="0"/>
      </w:pPr>
    </w:p>
    <w:p w14:paraId="246F42E5" w14:textId="77777777" w:rsidR="003F3710" w:rsidRDefault="00000000">
      <w:pPr>
        <w:pStyle w:val="Heading1"/>
        <w:numPr>
          <w:ilvl w:val="0"/>
          <w:numId w:val="1"/>
        </w:numPr>
        <w:tabs>
          <w:tab w:val="left" w:pos="1155"/>
        </w:tabs>
        <w:spacing w:before="1"/>
        <w:ind w:left="1155" w:hanging="278"/>
        <w:jc w:val="left"/>
      </w:pPr>
      <w:bookmarkStart w:id="136" w:name="4._Four-Stage_Instruction_Pipeline_"/>
      <w:bookmarkEnd w:id="136"/>
      <w:r>
        <w:t>Four-Stage</w:t>
      </w:r>
      <w:r>
        <w:rPr>
          <w:spacing w:val="-16"/>
        </w:rPr>
        <w:t xml:space="preserve"> </w:t>
      </w:r>
      <w:r>
        <w:t>Instruction</w:t>
      </w:r>
      <w:r>
        <w:rPr>
          <w:spacing w:val="-15"/>
        </w:rPr>
        <w:t xml:space="preserve"> </w:t>
      </w:r>
      <w:r>
        <w:rPr>
          <w:spacing w:val="-2"/>
        </w:rPr>
        <w:t>Pipeline</w:t>
      </w:r>
    </w:p>
    <w:p w14:paraId="5B660496" w14:textId="77777777" w:rsidR="003F3710" w:rsidRDefault="00000000">
      <w:pPr>
        <w:pStyle w:val="BodyText"/>
      </w:pPr>
      <w:r>
        <w:rPr>
          <w:spacing w:val="-5"/>
        </w:rPr>
        <w:t>Aim</w:t>
      </w:r>
    </w:p>
    <w:p w14:paraId="73CACD93" w14:textId="77777777" w:rsidR="003F3710" w:rsidRDefault="00000000">
      <w:pPr>
        <w:pStyle w:val="BodyText"/>
      </w:pPr>
      <w:bookmarkStart w:id="137" w:name="To_design_and_simulate_a_four-stage_inst"/>
      <w:bookmarkEnd w:id="137"/>
      <w:r>
        <w:t>To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simulate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four-stage</w:t>
      </w:r>
      <w:r>
        <w:rPr>
          <w:spacing w:val="-9"/>
        </w:rPr>
        <w:t xml:space="preserve"> </w:t>
      </w:r>
      <w:r>
        <w:t>instruction</w:t>
      </w:r>
      <w:r>
        <w:rPr>
          <w:spacing w:val="-9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consisting</w:t>
      </w:r>
      <w:r>
        <w:rPr>
          <w:spacing w:val="-9"/>
        </w:rPr>
        <w:t xml:space="preserve"> </w:t>
      </w:r>
      <w:r>
        <w:rPr>
          <w:spacing w:val="-5"/>
        </w:rPr>
        <w:t>of:</w:t>
      </w:r>
    </w:p>
    <w:p w14:paraId="463D6D7F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138" w:name="1.​IF_–_Instruction_Fetch_"/>
      <w:bookmarkEnd w:id="138"/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Instruction</w:t>
      </w:r>
      <w:r>
        <w:rPr>
          <w:spacing w:val="-4"/>
          <w:sz w:val="28"/>
        </w:rPr>
        <w:t xml:space="preserve"> Fetch</w:t>
      </w:r>
    </w:p>
    <w:p w14:paraId="3D9E8CF6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139" w:name="2.​ID_–_Instruction_Decode_"/>
      <w:bookmarkEnd w:id="139"/>
      <w:r>
        <w:rPr>
          <w:sz w:val="28"/>
        </w:rPr>
        <w:t>ID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Instruction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Decode</w:t>
      </w:r>
    </w:p>
    <w:p w14:paraId="06927B75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140" w:name="3.​EX_–_Execute_"/>
      <w:bookmarkEnd w:id="140"/>
      <w:r>
        <w:rPr>
          <w:sz w:val="28"/>
        </w:rPr>
        <w:t>EX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Execute</w:t>
      </w:r>
    </w:p>
    <w:p w14:paraId="3C96F2EC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141" w:name="4.​WB_–_Write_Back_"/>
      <w:bookmarkEnd w:id="141"/>
      <w:r>
        <w:rPr>
          <w:sz w:val="28"/>
        </w:rPr>
        <w:t>WB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Back</w:t>
      </w:r>
    </w:p>
    <w:p w14:paraId="05F22327" w14:textId="77777777" w:rsidR="003F3710" w:rsidRDefault="00000000">
      <w:pPr>
        <w:pStyle w:val="BodyText"/>
        <w:ind w:right="6137"/>
      </w:pPr>
      <w:bookmarkStart w:id="142" w:name="and_calculate_the_pipeline_speedup._"/>
      <w:bookmarkEnd w:id="142"/>
      <w:r>
        <w:t>and</w:t>
      </w:r>
      <w:r>
        <w:rPr>
          <w:spacing w:val="-10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 xml:space="preserve">speedup. </w:t>
      </w:r>
      <w:bookmarkStart w:id="143" w:name="Pipeline_Stages_"/>
      <w:bookmarkEnd w:id="143"/>
      <w:r>
        <w:t>Pipeline Stages</w:t>
      </w:r>
    </w:p>
    <w:p w14:paraId="353B335C" w14:textId="77777777" w:rsidR="003F3710" w:rsidRDefault="00000000">
      <w:pPr>
        <w:pStyle w:val="BodyText"/>
      </w:pPr>
      <w:bookmarkStart w:id="144" w:name="IF_→_ID_→_EX_→_WB_"/>
      <w:bookmarkEnd w:id="144"/>
      <w:r>
        <w:t>IF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EX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WB</w:t>
      </w:r>
    </w:p>
    <w:p w14:paraId="3B2E1FFF" w14:textId="77777777" w:rsidR="003F3710" w:rsidRDefault="00000000">
      <w:pPr>
        <w:pStyle w:val="BodyText"/>
      </w:pPr>
      <w:bookmarkStart w:id="145" w:name="Consider_four_instructions:_"/>
      <w:bookmarkEnd w:id="145"/>
      <w:r>
        <w:t>Consider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rPr>
          <w:spacing w:val="-2"/>
        </w:rPr>
        <w:t>instructions:</w:t>
      </w:r>
    </w:p>
    <w:p w14:paraId="738E4FBA" w14:textId="77777777" w:rsidR="003F3710" w:rsidRDefault="00000000">
      <w:pPr>
        <w:pStyle w:val="BodyText"/>
        <w:ind w:right="10100"/>
        <w:jc w:val="both"/>
      </w:pPr>
      <w:r>
        <w:rPr>
          <w:spacing w:val="-6"/>
        </w:rPr>
        <w:t xml:space="preserve">I1 I2 I3 </w:t>
      </w:r>
      <w:r>
        <w:rPr>
          <w:spacing w:val="-5"/>
        </w:rPr>
        <w:t>I4</w:t>
      </w:r>
    </w:p>
    <w:p w14:paraId="35958776" w14:textId="77777777" w:rsidR="003F3710" w:rsidRDefault="00000000">
      <w:pPr>
        <w:pStyle w:val="BodyText"/>
        <w:spacing w:after="27"/>
      </w:pPr>
      <w:bookmarkStart w:id="146" w:name="Pipeline_Timing_"/>
      <w:bookmarkEnd w:id="146"/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Timing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1249"/>
        <w:gridCol w:w="1245"/>
        <w:gridCol w:w="1245"/>
        <w:gridCol w:w="898"/>
      </w:tblGrid>
      <w:tr w:rsidR="003F3710" w14:paraId="5E4FE655" w14:textId="77777777">
        <w:trPr>
          <w:trHeight w:val="331"/>
        </w:trPr>
        <w:tc>
          <w:tcPr>
            <w:tcW w:w="1104" w:type="dxa"/>
          </w:tcPr>
          <w:p w14:paraId="447A7B21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Cycle</w:t>
            </w:r>
          </w:p>
        </w:tc>
        <w:tc>
          <w:tcPr>
            <w:tcW w:w="1249" w:type="dxa"/>
          </w:tcPr>
          <w:p w14:paraId="29D282D9" w14:textId="77777777" w:rsidR="003F3710" w:rsidRDefault="00000000">
            <w:pPr>
              <w:pStyle w:val="TableParagraph"/>
              <w:spacing w:before="0" w:line="310" w:lineRule="exact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I1</w:t>
            </w:r>
          </w:p>
        </w:tc>
        <w:tc>
          <w:tcPr>
            <w:tcW w:w="1245" w:type="dxa"/>
          </w:tcPr>
          <w:p w14:paraId="0BF27ADA" w14:textId="77777777" w:rsidR="003F3710" w:rsidRDefault="00000000">
            <w:pPr>
              <w:pStyle w:val="TableParagraph"/>
              <w:spacing w:before="0" w:line="310" w:lineRule="exact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I2</w:t>
            </w:r>
          </w:p>
        </w:tc>
        <w:tc>
          <w:tcPr>
            <w:tcW w:w="1245" w:type="dxa"/>
          </w:tcPr>
          <w:p w14:paraId="705FC3A0" w14:textId="77777777" w:rsidR="003F3710" w:rsidRDefault="00000000">
            <w:pPr>
              <w:pStyle w:val="TableParagraph"/>
              <w:spacing w:before="0" w:line="310" w:lineRule="exact"/>
              <w:ind w:left="397"/>
              <w:rPr>
                <w:sz w:val="28"/>
              </w:rPr>
            </w:pPr>
            <w:bookmarkStart w:id="147" w:name="I3_"/>
            <w:bookmarkEnd w:id="147"/>
            <w:r>
              <w:rPr>
                <w:spacing w:val="-5"/>
                <w:sz w:val="28"/>
              </w:rPr>
              <w:t>I3</w:t>
            </w:r>
          </w:p>
        </w:tc>
        <w:tc>
          <w:tcPr>
            <w:tcW w:w="898" w:type="dxa"/>
          </w:tcPr>
          <w:p w14:paraId="24E0C770" w14:textId="77777777" w:rsidR="003F3710" w:rsidRDefault="00000000">
            <w:pPr>
              <w:pStyle w:val="TableParagraph"/>
              <w:spacing w:before="0" w:line="310" w:lineRule="exact"/>
              <w:ind w:left="397"/>
              <w:rPr>
                <w:sz w:val="28"/>
              </w:rPr>
            </w:pPr>
            <w:bookmarkStart w:id="148" w:name="I4_"/>
            <w:bookmarkEnd w:id="148"/>
            <w:r>
              <w:rPr>
                <w:spacing w:val="-5"/>
                <w:sz w:val="28"/>
              </w:rPr>
              <w:t>I4</w:t>
            </w:r>
          </w:p>
        </w:tc>
      </w:tr>
      <w:tr w:rsidR="003F3710" w14:paraId="25FCBB79" w14:textId="77777777">
        <w:trPr>
          <w:trHeight w:val="351"/>
        </w:trPr>
        <w:tc>
          <w:tcPr>
            <w:tcW w:w="1104" w:type="dxa"/>
          </w:tcPr>
          <w:p w14:paraId="3A443221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49" w:type="dxa"/>
          </w:tcPr>
          <w:p w14:paraId="6544015D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IF</w:t>
            </w:r>
          </w:p>
        </w:tc>
        <w:tc>
          <w:tcPr>
            <w:tcW w:w="1245" w:type="dxa"/>
          </w:tcPr>
          <w:p w14:paraId="7CF543C5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45" w:type="dxa"/>
          </w:tcPr>
          <w:p w14:paraId="6835C77D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898" w:type="dxa"/>
          </w:tcPr>
          <w:p w14:paraId="7232E80A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F3710" w14:paraId="4F5A22C4" w14:textId="77777777">
        <w:trPr>
          <w:trHeight w:val="351"/>
        </w:trPr>
        <w:tc>
          <w:tcPr>
            <w:tcW w:w="1104" w:type="dxa"/>
          </w:tcPr>
          <w:p w14:paraId="6BB0E3E6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249" w:type="dxa"/>
          </w:tcPr>
          <w:p w14:paraId="7C23F1AD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245" w:type="dxa"/>
          </w:tcPr>
          <w:p w14:paraId="09FB7542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IF</w:t>
            </w:r>
          </w:p>
        </w:tc>
        <w:tc>
          <w:tcPr>
            <w:tcW w:w="1245" w:type="dxa"/>
          </w:tcPr>
          <w:p w14:paraId="0ECE1EC0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898" w:type="dxa"/>
          </w:tcPr>
          <w:p w14:paraId="147E60F4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F3710" w14:paraId="09A6402E" w14:textId="77777777">
        <w:trPr>
          <w:trHeight w:val="351"/>
        </w:trPr>
        <w:tc>
          <w:tcPr>
            <w:tcW w:w="1104" w:type="dxa"/>
          </w:tcPr>
          <w:p w14:paraId="4FF4A6E6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249" w:type="dxa"/>
          </w:tcPr>
          <w:p w14:paraId="77B39C65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EX</w:t>
            </w:r>
          </w:p>
        </w:tc>
        <w:tc>
          <w:tcPr>
            <w:tcW w:w="1245" w:type="dxa"/>
          </w:tcPr>
          <w:p w14:paraId="4083BC89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245" w:type="dxa"/>
          </w:tcPr>
          <w:p w14:paraId="18E4B8B3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IF</w:t>
            </w:r>
          </w:p>
        </w:tc>
        <w:tc>
          <w:tcPr>
            <w:tcW w:w="898" w:type="dxa"/>
          </w:tcPr>
          <w:p w14:paraId="198E7835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F3710" w14:paraId="39D54165" w14:textId="77777777">
        <w:trPr>
          <w:trHeight w:val="351"/>
        </w:trPr>
        <w:tc>
          <w:tcPr>
            <w:tcW w:w="1104" w:type="dxa"/>
          </w:tcPr>
          <w:p w14:paraId="49F8DDA8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249" w:type="dxa"/>
          </w:tcPr>
          <w:p w14:paraId="6B5C51AB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WB</w:t>
            </w:r>
          </w:p>
        </w:tc>
        <w:tc>
          <w:tcPr>
            <w:tcW w:w="1245" w:type="dxa"/>
          </w:tcPr>
          <w:p w14:paraId="4FB5EC94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EX</w:t>
            </w:r>
          </w:p>
        </w:tc>
        <w:tc>
          <w:tcPr>
            <w:tcW w:w="1245" w:type="dxa"/>
          </w:tcPr>
          <w:p w14:paraId="1141D37E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898" w:type="dxa"/>
          </w:tcPr>
          <w:p w14:paraId="255B4791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IF</w:t>
            </w:r>
          </w:p>
        </w:tc>
      </w:tr>
      <w:tr w:rsidR="003F3710" w14:paraId="14CFB1D4" w14:textId="77777777">
        <w:trPr>
          <w:trHeight w:val="351"/>
        </w:trPr>
        <w:tc>
          <w:tcPr>
            <w:tcW w:w="1104" w:type="dxa"/>
          </w:tcPr>
          <w:p w14:paraId="453A909D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249" w:type="dxa"/>
          </w:tcPr>
          <w:p w14:paraId="72CAB777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45" w:type="dxa"/>
          </w:tcPr>
          <w:p w14:paraId="65ED47AA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WB</w:t>
            </w:r>
          </w:p>
        </w:tc>
        <w:tc>
          <w:tcPr>
            <w:tcW w:w="1245" w:type="dxa"/>
          </w:tcPr>
          <w:p w14:paraId="5AE33347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EX</w:t>
            </w:r>
          </w:p>
        </w:tc>
        <w:tc>
          <w:tcPr>
            <w:tcW w:w="898" w:type="dxa"/>
          </w:tcPr>
          <w:p w14:paraId="5933018F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</w:tr>
      <w:tr w:rsidR="003F3710" w14:paraId="2A5CEACB" w14:textId="77777777">
        <w:trPr>
          <w:trHeight w:val="351"/>
        </w:trPr>
        <w:tc>
          <w:tcPr>
            <w:tcW w:w="1104" w:type="dxa"/>
          </w:tcPr>
          <w:p w14:paraId="7EE5D48C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249" w:type="dxa"/>
          </w:tcPr>
          <w:p w14:paraId="52180A73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45" w:type="dxa"/>
          </w:tcPr>
          <w:p w14:paraId="7F55C6E6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45" w:type="dxa"/>
          </w:tcPr>
          <w:p w14:paraId="18BC5FB1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WB</w:t>
            </w:r>
          </w:p>
        </w:tc>
        <w:tc>
          <w:tcPr>
            <w:tcW w:w="898" w:type="dxa"/>
          </w:tcPr>
          <w:p w14:paraId="0DAFBFC7" w14:textId="77777777" w:rsidR="003F3710" w:rsidRDefault="00000000">
            <w:pPr>
              <w:pStyle w:val="TableParagraph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EX</w:t>
            </w:r>
          </w:p>
        </w:tc>
      </w:tr>
      <w:tr w:rsidR="003F3710" w14:paraId="318F17A8" w14:textId="77777777">
        <w:trPr>
          <w:trHeight w:val="331"/>
        </w:trPr>
        <w:tc>
          <w:tcPr>
            <w:tcW w:w="1104" w:type="dxa"/>
          </w:tcPr>
          <w:p w14:paraId="49A83BBF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249" w:type="dxa"/>
          </w:tcPr>
          <w:p w14:paraId="5608EB99" w14:textId="77777777" w:rsidR="003F3710" w:rsidRDefault="003F3710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245" w:type="dxa"/>
          </w:tcPr>
          <w:p w14:paraId="2F4324ED" w14:textId="77777777" w:rsidR="003F3710" w:rsidRDefault="003F3710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245" w:type="dxa"/>
          </w:tcPr>
          <w:p w14:paraId="3DEC517E" w14:textId="77777777" w:rsidR="003F3710" w:rsidRDefault="003F3710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898" w:type="dxa"/>
          </w:tcPr>
          <w:p w14:paraId="2DFF2DDC" w14:textId="77777777" w:rsidR="003F3710" w:rsidRDefault="00000000">
            <w:pPr>
              <w:pStyle w:val="TableParagraph"/>
              <w:spacing w:line="302" w:lineRule="exact"/>
              <w:ind w:left="397"/>
              <w:rPr>
                <w:sz w:val="28"/>
              </w:rPr>
            </w:pPr>
            <w:r>
              <w:rPr>
                <w:spacing w:val="-5"/>
                <w:sz w:val="28"/>
              </w:rPr>
              <w:t>WB</w:t>
            </w:r>
          </w:p>
        </w:tc>
      </w:tr>
    </w:tbl>
    <w:p w14:paraId="598B4D7D" w14:textId="77777777" w:rsidR="003F3710" w:rsidRDefault="00000000">
      <w:pPr>
        <w:pStyle w:val="BodyText"/>
        <w:spacing w:before="21"/>
        <w:ind w:right="3604"/>
      </w:pPr>
      <w:bookmarkStart w:id="149" w:name="Therefore,_4_instructions_require_7_cycl"/>
      <w:bookmarkEnd w:id="149"/>
      <w:r>
        <w:t>Therefore,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cycles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pipeline. </w:t>
      </w:r>
      <w:bookmarkStart w:id="150" w:name="Non-Pipelined_Execution_"/>
      <w:bookmarkEnd w:id="150"/>
      <w:r>
        <w:t>Non-Pipelined Execution</w:t>
      </w:r>
    </w:p>
    <w:p w14:paraId="50289CDC" w14:textId="77777777" w:rsidR="003F3710" w:rsidRDefault="00000000">
      <w:pPr>
        <w:pStyle w:val="BodyText"/>
        <w:ind w:right="4212"/>
      </w:pPr>
      <w:bookmarkStart w:id="151" w:name="Without_pipelining,_each_instruction_req"/>
      <w:bookmarkEnd w:id="151"/>
      <w:r>
        <w:t>Without</w:t>
      </w:r>
      <w:r>
        <w:rPr>
          <w:spacing w:val="-9"/>
        </w:rPr>
        <w:t xml:space="preserve"> </w:t>
      </w:r>
      <w:r>
        <w:t>pipelining,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instruction</w:t>
      </w:r>
      <w:r>
        <w:rPr>
          <w:spacing w:val="-9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 xml:space="preserve">stages: </w:t>
      </w:r>
      <w:bookmarkStart w:id="152" w:name="4_instructions_×_4_stages_=_16_cycles_"/>
      <w:bookmarkEnd w:id="152"/>
      <w:r>
        <w:t>4 instructions × 4 stages = 16 cycles</w:t>
      </w:r>
    </w:p>
    <w:p w14:paraId="411685B4" w14:textId="77777777" w:rsidR="003F3710" w:rsidRDefault="00000000">
      <w:pPr>
        <w:pStyle w:val="BodyText"/>
      </w:pPr>
      <w:bookmarkStart w:id="153" w:name="Pipelined_Execution_"/>
      <w:bookmarkEnd w:id="153"/>
      <w:r>
        <w:t>Pipelined</w:t>
      </w:r>
      <w:r>
        <w:rPr>
          <w:spacing w:val="-9"/>
        </w:rPr>
        <w:t xml:space="preserve"> </w:t>
      </w:r>
      <w:r>
        <w:rPr>
          <w:spacing w:val="-2"/>
        </w:rPr>
        <w:t>Execution</w:t>
      </w:r>
    </w:p>
    <w:p w14:paraId="181425CE" w14:textId="77777777" w:rsidR="003F3710" w:rsidRDefault="00000000">
      <w:pPr>
        <w:pStyle w:val="BodyText"/>
      </w:pPr>
      <w:bookmarkStart w:id="154" w:name="For_n_instructions_and_k_stages:_"/>
      <w:bookmarkEnd w:id="154"/>
      <w:r>
        <w:t>For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rPr>
          <w:spacing w:val="-2"/>
        </w:rPr>
        <w:t>stages:</w:t>
      </w:r>
    </w:p>
    <w:p w14:paraId="57FB1A63" w14:textId="77777777" w:rsidR="003F3710" w:rsidRDefault="00000000">
      <w:pPr>
        <w:spacing w:before="2"/>
        <w:ind w:right="12"/>
        <w:jc w:val="center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𝑇</w:t>
      </w:r>
      <w:r>
        <w:rPr>
          <w:rFonts w:ascii="Cambria Math" w:eastAsia="Cambria Math" w:hAnsi="Cambria Math"/>
          <w:position w:val="-13"/>
          <w:sz w:val="19"/>
        </w:rPr>
        <w:t>𝑝𝑖𝑝𝑒𝑙𝑖𝑛𝑒</w:t>
      </w:r>
      <w:r>
        <w:rPr>
          <w:rFonts w:ascii="Cambria Math" w:eastAsia="Cambria Math" w:hAnsi="Cambria Math"/>
          <w:spacing w:val="44"/>
          <w:position w:val="-13"/>
          <w:sz w:val="19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5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𝑘</w:t>
      </w:r>
      <w:r>
        <w:rPr>
          <w:rFonts w:ascii="Cambria Math" w:eastAsia="Cambria Math" w:hAnsi="Cambria Math"/>
          <w:spacing w:val="5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+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(𝑛</w:t>
      </w:r>
      <w:r>
        <w:rPr>
          <w:rFonts w:ascii="Cambria Math" w:eastAsia="Cambria Math" w:hAnsi="Cambria Math"/>
          <w:spacing w:val="5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52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1)</w:t>
      </w:r>
    </w:p>
    <w:p w14:paraId="57303DE7" w14:textId="77777777" w:rsidR="003F3710" w:rsidRDefault="003F3710">
      <w:pPr>
        <w:jc w:val="center"/>
        <w:rPr>
          <w:rFonts w:ascii="Cambria Math" w:eastAsia="Cambria Math" w:hAnsi="Cambria Math"/>
          <w:sz w:val="28"/>
        </w:rPr>
        <w:sectPr w:rsidR="003F3710">
          <w:pgSz w:w="11920" w:h="16840"/>
          <w:pgMar w:top="1380" w:right="141" w:bottom="0" w:left="566" w:header="720" w:footer="720" w:gutter="0"/>
          <w:cols w:space="720"/>
        </w:sectPr>
      </w:pPr>
    </w:p>
    <w:p w14:paraId="70C39D02" w14:textId="77777777" w:rsidR="003F3710" w:rsidRDefault="00000000">
      <w:pPr>
        <w:pStyle w:val="BodyText"/>
        <w:spacing w:before="60" w:line="578" w:lineRule="auto"/>
      </w:pPr>
      <w:bookmarkStart w:id="155" w:name="For_k_=_4_and_n_=_4:_"/>
      <w:bookmarkEnd w:id="155"/>
      <w:r>
        <w:lastRenderedPageBreak/>
        <w:t>For</w:t>
      </w:r>
      <w:r>
        <w:rPr>
          <w:spacing w:val="-6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4: </w:t>
      </w:r>
      <w:bookmarkStart w:id="156" w:name="Speedup_"/>
      <w:bookmarkEnd w:id="156"/>
      <w:r>
        <w:rPr>
          <w:spacing w:val="-2"/>
        </w:rPr>
        <w:t>Speedup</w:t>
      </w:r>
    </w:p>
    <w:p w14:paraId="1B6B4A9E" w14:textId="77777777" w:rsidR="003F3710" w:rsidRDefault="00000000">
      <w:pPr>
        <w:pStyle w:val="BodyText"/>
        <w:spacing w:before="62"/>
        <w:ind w:left="0"/>
      </w:pPr>
      <w:r>
        <w:br w:type="column"/>
      </w:r>
    </w:p>
    <w:p w14:paraId="7E1A50A8" w14:textId="77777777" w:rsidR="003F3710" w:rsidRDefault="00000000">
      <w:pPr>
        <w:pStyle w:val="BodyText"/>
        <w:tabs>
          <w:tab w:val="left" w:pos="968"/>
        </w:tabs>
        <w:spacing w:line="275" w:lineRule="exact"/>
        <w:ind w:left="0" w:right="3165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10"/>
        </w:rPr>
        <w:t>𝑇</w:t>
      </w:r>
      <w:r>
        <w:rPr>
          <w:rFonts w:ascii="Cambria Math" w:eastAsia="Cambria Math" w:hAnsi="Cambria Math"/>
        </w:rPr>
        <w:tab/>
        <w:t>=</w:t>
      </w:r>
      <w:r>
        <w:rPr>
          <w:rFonts w:ascii="Cambria Math" w:eastAsia="Cambria Math" w:hAnsi="Cambria Math"/>
          <w:spacing w:val="46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(4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7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2"/>
        </w:rPr>
        <w:t>𝑐𝑦𝑐𝑙𝑒𝑠</w:t>
      </w:r>
    </w:p>
    <w:p w14:paraId="52954540" w14:textId="77777777" w:rsidR="003F3710" w:rsidRDefault="00000000">
      <w:pPr>
        <w:spacing w:line="170" w:lineRule="exact"/>
        <w:ind w:left="518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2"/>
          <w:w w:val="105"/>
          <w:sz w:val="19"/>
        </w:rPr>
        <w:t>𝑝𝑖𝑝𝑒𝑙𝑖𝑛𝑒</w:t>
      </w:r>
    </w:p>
    <w:p w14:paraId="438E8AC8" w14:textId="77777777" w:rsidR="003F3710" w:rsidRDefault="003F3710">
      <w:pPr>
        <w:pStyle w:val="BodyText"/>
        <w:spacing w:before="114"/>
        <w:ind w:left="0"/>
        <w:rPr>
          <w:rFonts w:ascii="Cambria Math"/>
          <w:sz w:val="19"/>
        </w:rPr>
      </w:pPr>
    </w:p>
    <w:p w14:paraId="4E6EEF06" w14:textId="77777777" w:rsidR="003F3710" w:rsidRDefault="00000000">
      <w:pPr>
        <w:spacing w:before="1" w:line="184" w:lineRule="exact"/>
        <w:ind w:right="2547"/>
        <w:jc w:val="center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𝑇</w:t>
      </w:r>
    </w:p>
    <w:p w14:paraId="10D4A741" w14:textId="77777777" w:rsidR="003F3710" w:rsidRDefault="00000000">
      <w:pPr>
        <w:spacing w:before="42" w:line="84" w:lineRule="auto"/>
        <w:ind w:right="3155"/>
        <w:jc w:val="center"/>
        <w:rPr>
          <w:rFonts w:ascii="Cambria Math" w:eastAsia="Cambria Math" w:hAnsi="Cambria Math"/>
          <w:sz w:val="14"/>
        </w:rPr>
      </w:pPr>
      <w:r>
        <w:rPr>
          <w:rFonts w:ascii="Cambria Math" w:eastAsia="Cambria Math" w:hAnsi="Cambria Math"/>
          <w:noProof/>
          <w:sz w:val="14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BF4485B" wp14:editId="7588A8F1">
                <wp:simplePos x="0" y="0"/>
                <wp:positionH relativeFrom="page">
                  <wp:posOffset>4181475</wp:posOffset>
                </wp:positionH>
                <wp:positionV relativeFrom="paragraph">
                  <wp:posOffset>121285</wp:posOffset>
                </wp:positionV>
                <wp:extent cx="74930" cy="126365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6C5C5C" w14:textId="77777777" w:rsidR="003F3710" w:rsidRDefault="00000000">
                            <w:pPr>
                              <w:spacing w:line="196" w:lineRule="exact"/>
                              <w:rPr>
                                <w:rFonts w:ascii="Cambria Math" w:eastAsia="Cambria Math"/>
                                <w:sz w:val="1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9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F4485B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29.25pt;margin-top:9.55pt;width:5.9pt;height:9.9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" filled="f" stroked="f">
                <v:textbox inset="0,0,0,0">
                  <w:txbxContent>
                    <w:p w14:paraId="626C5C5C" w14:textId="77777777" w:rsidR="003F3710" w:rsidRDefault="00000000">
                      <w:pPr>
                        <w:spacing w:line="196" w:lineRule="exact"/>
                        <w:rPr>
                          <w:rFonts w:ascii="Cambria Math" w:eastAsia="Cambria Math"/>
                          <w:sz w:val="19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9"/>
                        </w:rPr>
                        <w:t>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-13"/>
          <w:sz w:val="28"/>
        </w:rPr>
        <w:t>𝑆𝑝𝑒𝑒𝑑𝑢𝑝</w:t>
      </w:r>
      <w:r>
        <w:rPr>
          <w:rFonts w:ascii="Cambria Math" w:eastAsia="Cambria Math" w:hAnsi="Cambria Math"/>
          <w:spacing w:val="47"/>
          <w:position w:val="-13"/>
          <w:sz w:val="28"/>
        </w:rPr>
        <w:t xml:space="preserve"> </w:t>
      </w:r>
      <w:r>
        <w:rPr>
          <w:rFonts w:ascii="Cambria Math" w:eastAsia="Cambria Math" w:hAnsi="Cambria Math"/>
          <w:position w:val="-13"/>
          <w:sz w:val="28"/>
        </w:rPr>
        <w:t>=</w:t>
      </w:r>
      <w:r>
        <w:rPr>
          <w:rFonts w:ascii="Cambria Math" w:eastAsia="Cambria Math" w:hAnsi="Cambria Math"/>
          <w:spacing w:val="15"/>
          <w:position w:val="-13"/>
          <w:sz w:val="28"/>
        </w:rPr>
        <w:t xml:space="preserve"> </w:t>
      </w:r>
      <w:r>
        <w:rPr>
          <w:rFonts w:ascii="Cambria Math" w:eastAsia="Cambria Math" w:hAnsi="Cambria Math"/>
          <w:spacing w:val="61"/>
          <w:sz w:val="14"/>
          <w:u w:val="thick"/>
        </w:rPr>
        <w:t xml:space="preserve">  </w:t>
      </w:r>
      <w:r>
        <w:rPr>
          <w:rFonts w:ascii="Cambria Math" w:eastAsia="Cambria Math" w:hAnsi="Cambria Math"/>
          <w:spacing w:val="-2"/>
          <w:sz w:val="14"/>
          <w:u w:val="thick"/>
        </w:rPr>
        <w:t>𝑛𝑜𝑛−𝑝𝑖𝑝𝑒𝑙𝑖𝑛𝑒</w:t>
      </w:r>
      <w:r>
        <w:rPr>
          <w:rFonts w:ascii="Cambria Math" w:eastAsia="Cambria Math" w:hAnsi="Cambria Math"/>
          <w:spacing w:val="40"/>
          <w:sz w:val="14"/>
          <w:u w:val="thick"/>
        </w:rPr>
        <w:t xml:space="preserve"> </w:t>
      </w:r>
    </w:p>
    <w:p w14:paraId="49211592" w14:textId="77777777" w:rsidR="003F3710" w:rsidRDefault="00000000">
      <w:pPr>
        <w:spacing w:before="145"/>
        <w:ind w:right="1581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2"/>
          <w:sz w:val="14"/>
        </w:rPr>
        <w:t>𝑝𝑖𝑝𝑒𝑙𝑖𝑛𝑒</w:t>
      </w:r>
    </w:p>
    <w:p w14:paraId="15455B48" w14:textId="77777777" w:rsidR="003F3710" w:rsidRDefault="00000000">
      <w:pPr>
        <w:pStyle w:val="BodyText"/>
        <w:spacing w:before="78"/>
        <w:ind w:left="0" w:right="3162"/>
        <w:jc w:val="center"/>
        <w:rPr>
          <w:rFonts w:ascii="Cambria Math" w:eastAsia="Cambria Math"/>
        </w:rPr>
      </w:pPr>
      <w:r>
        <w:rPr>
          <w:rFonts w:ascii="Cambria Math" w:eastAsia="Cambria Math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6C6163F" wp14:editId="4850298E">
                <wp:simplePos x="0" y="0"/>
                <wp:positionH relativeFrom="page">
                  <wp:posOffset>4345305</wp:posOffset>
                </wp:positionH>
                <wp:positionV relativeFrom="paragraph">
                  <wp:posOffset>193040</wp:posOffset>
                </wp:positionV>
                <wp:extent cx="69850" cy="12636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17152" w14:textId="77777777" w:rsidR="003F3710" w:rsidRDefault="00000000">
                            <w:pPr>
                              <w:spacing w:line="196" w:lineRule="exact"/>
                              <w:rPr>
                                <w:rFonts w:ascii="Cambria Math"/>
                                <w:sz w:val="19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6163F" id="Textbox 6" o:spid="_x0000_s1027" type="#_x0000_t202" style="position:absolute;left:0;text-align:left;margin-left:342.15pt;margin-top:15.2pt;width:5.5pt;height:9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" filled="f" stroked="f">
                <v:textbox inset="0,0,0,0">
                  <w:txbxContent>
                    <w:p w14:paraId="58517152" w14:textId="77777777" w:rsidR="003F3710" w:rsidRDefault="00000000">
                      <w:pPr>
                        <w:spacing w:line="196" w:lineRule="exact"/>
                        <w:rPr>
                          <w:rFonts w:ascii="Cambria Math"/>
                          <w:sz w:val="19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9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𝑆𝑝𝑒𝑒𝑑𝑢𝑝</w:t>
      </w:r>
      <w:r>
        <w:rPr>
          <w:rFonts w:ascii="Cambria Math" w:eastAsia="Cambria Math"/>
          <w:spacing w:val="4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  <w:w w:val="114"/>
        </w:rPr>
        <w:t xml:space="preserve"> </w:t>
      </w:r>
      <w:r>
        <w:rPr>
          <w:spacing w:val="18"/>
          <w:w w:val="114"/>
          <w:u w:val="thick"/>
          <w:vertAlign w:val="superscript"/>
        </w:rPr>
        <w:t xml:space="preserve"> </w:t>
      </w:r>
      <w:r>
        <w:rPr>
          <w:rFonts w:ascii="Cambria Math" w:eastAsia="Cambria Math"/>
          <w:spacing w:val="-5"/>
          <w:u w:val="thick"/>
          <w:vertAlign w:val="superscript"/>
        </w:rPr>
        <w:t>16</w:t>
      </w:r>
      <w:r>
        <w:rPr>
          <w:rFonts w:ascii="Cambria Math" w:eastAsia="Cambria Math"/>
          <w:spacing w:val="40"/>
          <w:u w:val="thick"/>
        </w:rPr>
        <w:t xml:space="preserve"> </w:t>
      </w:r>
    </w:p>
    <w:p w14:paraId="20CB9972" w14:textId="77777777" w:rsidR="003F3710" w:rsidRDefault="00000000">
      <w:pPr>
        <w:pStyle w:val="BodyText"/>
        <w:spacing w:before="102"/>
        <w:ind w:left="0" w:right="3165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𝑆𝑝𝑒𝑒𝑑𝑢𝑝</w:t>
      </w:r>
      <w:r>
        <w:rPr>
          <w:rFonts w:ascii="Cambria Math" w:eastAsia="Cambria Math"/>
          <w:spacing w:val="4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6"/>
        </w:rPr>
        <w:t xml:space="preserve"> </w:t>
      </w:r>
      <w:r>
        <w:rPr>
          <w:rFonts w:ascii="Cambria Math" w:eastAsia="Cambria Math"/>
        </w:rPr>
        <w:t>2.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5"/>
        </w:rPr>
        <w:t>286</w:t>
      </w:r>
    </w:p>
    <w:p w14:paraId="3DCA7E69" w14:textId="77777777" w:rsidR="003F3710" w:rsidRDefault="003F3710">
      <w:pPr>
        <w:pStyle w:val="BodyText"/>
        <w:jc w:val="center"/>
        <w:rPr>
          <w:rFonts w:ascii="Cambria Math" w:eastAsia="Cambria Math"/>
        </w:rPr>
        <w:sectPr w:rsidR="003F3710">
          <w:pgSz w:w="11920" w:h="16840"/>
          <w:pgMar w:top="1300" w:right="141" w:bottom="280" w:left="566" w:header="720" w:footer="720" w:gutter="0"/>
          <w:cols w:num="2" w:space="720" w:equalWidth="0">
            <w:col w:w="3113" w:space="40"/>
            <w:col w:w="8060"/>
          </w:cols>
        </w:sectPr>
      </w:pPr>
    </w:p>
    <w:p w14:paraId="1C604D60" w14:textId="77777777" w:rsidR="003F3710" w:rsidRDefault="00000000">
      <w:pPr>
        <w:pStyle w:val="BodyText"/>
        <w:spacing w:before="5"/>
      </w:pPr>
      <w:bookmarkStart w:id="157" w:name="So_the_pipeline_gives_approximately_2.29"/>
      <w:bookmarkEnd w:id="157"/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approximately</w:t>
      </w:r>
      <w:r>
        <w:rPr>
          <w:spacing w:val="-5"/>
        </w:rPr>
        <w:t xml:space="preserve"> </w:t>
      </w:r>
      <w:r>
        <w:t>2.29×</w:t>
      </w:r>
      <w:r>
        <w:rPr>
          <w:spacing w:val="-6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rPr>
          <w:spacing w:val="-2"/>
        </w:rPr>
        <w:t>instructions.</w:t>
      </w:r>
    </w:p>
    <w:p w14:paraId="35851D70" w14:textId="77777777" w:rsidR="003F3710" w:rsidRDefault="00000000">
      <w:pPr>
        <w:pStyle w:val="BodyText"/>
        <w:ind w:right="6568"/>
      </w:pPr>
      <w:bookmarkStart w:id="158" w:name="Simple_Verilog_Simulation_"/>
      <w:bookmarkEnd w:id="158"/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Verilog</w:t>
      </w:r>
      <w:r>
        <w:rPr>
          <w:spacing w:val="-12"/>
        </w:rPr>
        <w:t xml:space="preserve"> </w:t>
      </w:r>
      <w:r>
        <w:rPr>
          <w:spacing w:val="-2"/>
        </w:rPr>
        <w:t xml:space="preserve">Simulation </w:t>
      </w:r>
      <w:bookmarkStart w:id="159" w:name="module_Pipeline;_"/>
      <w:bookmarkEnd w:id="159"/>
      <w:r>
        <w:t>module Pipeline;</w:t>
      </w:r>
    </w:p>
    <w:p w14:paraId="4EC7290E" w14:textId="77777777" w:rsidR="003F3710" w:rsidRDefault="003F3710">
      <w:pPr>
        <w:pStyle w:val="BodyText"/>
        <w:ind w:left="0"/>
      </w:pPr>
    </w:p>
    <w:p w14:paraId="497ECFFB" w14:textId="77777777" w:rsidR="003F3710" w:rsidRDefault="00000000">
      <w:pPr>
        <w:pStyle w:val="BodyText"/>
        <w:spacing w:line="480" w:lineRule="auto"/>
        <w:ind w:right="8818"/>
      </w:pPr>
      <w:bookmarkStart w:id="160" w:name="integer_cycle;_"/>
      <w:bookmarkEnd w:id="160"/>
      <w:r>
        <w:t>integer</w:t>
      </w:r>
      <w:r>
        <w:rPr>
          <w:spacing w:val="-18"/>
        </w:rPr>
        <w:t xml:space="preserve"> </w:t>
      </w:r>
      <w:r>
        <w:t>cycle; initial begin</w:t>
      </w:r>
    </w:p>
    <w:p w14:paraId="20FDBE7B" w14:textId="77777777" w:rsidR="003F3710" w:rsidRDefault="00000000">
      <w:pPr>
        <w:pStyle w:val="BodyText"/>
        <w:ind w:left="1156"/>
      </w:pPr>
      <w:bookmarkStart w:id="161" w:name="____$display(&quot;Cycle\tIF\tID\tEX\tWB&quot;);_"/>
      <w:bookmarkEnd w:id="161"/>
      <w:r>
        <w:rPr>
          <w:spacing w:val="-2"/>
        </w:rPr>
        <w:t>$display("Cycle\tIF\tID\tEX\tWB");</w:t>
      </w:r>
    </w:p>
    <w:p w14:paraId="4181368C" w14:textId="77777777" w:rsidR="003F3710" w:rsidRDefault="00000000">
      <w:pPr>
        <w:pStyle w:val="BodyText"/>
        <w:spacing w:before="4" w:line="640" w:lineRule="atLeast"/>
        <w:ind w:left="1436" w:right="3604" w:hanging="280"/>
      </w:pPr>
      <w:bookmarkStart w:id="162" w:name="____for(cycle_=_1;_cycle_&lt;=_7;_cycle_=_c"/>
      <w:bookmarkEnd w:id="162"/>
      <w:r>
        <w:t>for(cycle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7;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 xml:space="preserve">begin </w:t>
      </w:r>
      <w:bookmarkStart w:id="163" w:name="________case(cycle)_"/>
      <w:bookmarkEnd w:id="163"/>
      <w:r>
        <w:rPr>
          <w:spacing w:val="-2"/>
        </w:rPr>
        <w:t>case(cycle)</w:t>
      </w:r>
    </w:p>
    <w:p w14:paraId="151665BD" w14:textId="77777777" w:rsidR="003F3710" w:rsidRDefault="00000000">
      <w:pPr>
        <w:pStyle w:val="BodyText"/>
        <w:spacing w:before="4"/>
        <w:ind w:left="1716"/>
      </w:pPr>
      <w:bookmarkStart w:id="164" w:name="____________1:_$display(&quot;1\tI1\t-\t-\t-&quot;"/>
      <w:bookmarkEnd w:id="164"/>
      <w:r>
        <w:rPr>
          <w:spacing w:val="-2"/>
        </w:rPr>
        <w:t>1:</w:t>
      </w:r>
      <w:r>
        <w:rPr>
          <w:spacing w:val="26"/>
        </w:rPr>
        <w:t xml:space="preserve"> </w:t>
      </w:r>
      <w:r>
        <w:rPr>
          <w:spacing w:val="-2"/>
        </w:rPr>
        <w:t>$display("1\tI1\t-\t-\t-</w:t>
      </w:r>
      <w:r>
        <w:rPr>
          <w:spacing w:val="-5"/>
        </w:rPr>
        <w:t>");</w:t>
      </w:r>
    </w:p>
    <w:p w14:paraId="1749C513" w14:textId="77777777" w:rsidR="003F3710" w:rsidRDefault="00000000">
      <w:pPr>
        <w:pStyle w:val="BodyText"/>
        <w:ind w:left="1716"/>
      </w:pPr>
      <w:bookmarkStart w:id="165" w:name="____________2:_$display(&quot;2\tI2\tI1\t-\t-"/>
      <w:bookmarkEnd w:id="165"/>
      <w:r>
        <w:rPr>
          <w:spacing w:val="-2"/>
        </w:rPr>
        <w:t>2:</w:t>
      </w:r>
      <w:r>
        <w:rPr>
          <w:spacing w:val="27"/>
        </w:rPr>
        <w:t xml:space="preserve"> </w:t>
      </w:r>
      <w:r>
        <w:rPr>
          <w:spacing w:val="-2"/>
        </w:rPr>
        <w:t>$display("2\tI2\tI1\t-\t-</w:t>
      </w:r>
      <w:r>
        <w:rPr>
          <w:spacing w:val="-5"/>
        </w:rPr>
        <w:t>");</w:t>
      </w:r>
    </w:p>
    <w:p w14:paraId="041A3356" w14:textId="77777777" w:rsidR="003F3710" w:rsidRDefault="00000000">
      <w:pPr>
        <w:pStyle w:val="BodyText"/>
        <w:ind w:left="1716"/>
      </w:pPr>
      <w:bookmarkStart w:id="166" w:name="____________3:_$display(&quot;3\tI3\tI2\tI1\t"/>
      <w:bookmarkEnd w:id="166"/>
      <w:r>
        <w:rPr>
          <w:spacing w:val="-2"/>
        </w:rPr>
        <w:t>3:</w:t>
      </w:r>
      <w:r>
        <w:rPr>
          <w:spacing w:val="28"/>
        </w:rPr>
        <w:t xml:space="preserve"> </w:t>
      </w:r>
      <w:r>
        <w:rPr>
          <w:spacing w:val="-2"/>
        </w:rPr>
        <w:t>$display("3\tI3\tI2\tI1\t-</w:t>
      </w:r>
      <w:r>
        <w:rPr>
          <w:spacing w:val="-5"/>
        </w:rPr>
        <w:t>");</w:t>
      </w:r>
    </w:p>
    <w:p w14:paraId="7C301E04" w14:textId="77777777" w:rsidR="003F3710" w:rsidRDefault="00000000">
      <w:pPr>
        <w:pStyle w:val="BodyText"/>
        <w:ind w:left="1716"/>
      </w:pPr>
      <w:bookmarkStart w:id="167" w:name="____________4:_$display(&quot;4\tI4\tI3\tI2\t"/>
      <w:bookmarkEnd w:id="167"/>
      <w:r>
        <w:t>4:</w:t>
      </w:r>
      <w:r>
        <w:rPr>
          <w:spacing w:val="-2"/>
        </w:rPr>
        <w:t xml:space="preserve"> $display("4\tI4\tI3\tI2\tI1");</w:t>
      </w:r>
    </w:p>
    <w:p w14:paraId="5CFC6CFF" w14:textId="77777777" w:rsidR="003F3710" w:rsidRDefault="00000000">
      <w:pPr>
        <w:pStyle w:val="BodyText"/>
        <w:ind w:left="1716"/>
      </w:pPr>
      <w:bookmarkStart w:id="168" w:name="____________5:_$display(&quot;5\t-\tI4\tI3\tI"/>
      <w:bookmarkEnd w:id="168"/>
      <w:r>
        <w:t>5:</w:t>
      </w:r>
      <w:r>
        <w:rPr>
          <w:spacing w:val="-16"/>
        </w:rPr>
        <w:t xml:space="preserve"> </w:t>
      </w:r>
      <w:r>
        <w:t>$display("5\t-</w:t>
      </w:r>
      <w:r>
        <w:rPr>
          <w:spacing w:val="-2"/>
        </w:rPr>
        <w:t>\tI4\tI3\tI2");</w:t>
      </w:r>
    </w:p>
    <w:p w14:paraId="5AEE620E" w14:textId="77777777" w:rsidR="003F3710" w:rsidRDefault="00000000">
      <w:pPr>
        <w:pStyle w:val="BodyText"/>
        <w:ind w:left="1716"/>
      </w:pPr>
      <w:bookmarkStart w:id="169" w:name="____________6:_$display(&quot;6\t-\t-\tI4\tI3"/>
      <w:bookmarkEnd w:id="169"/>
      <w:r>
        <w:rPr>
          <w:spacing w:val="-2"/>
        </w:rPr>
        <w:t>6:</w:t>
      </w:r>
      <w:r>
        <w:rPr>
          <w:spacing w:val="19"/>
        </w:rPr>
        <w:t xml:space="preserve"> </w:t>
      </w:r>
      <w:r>
        <w:rPr>
          <w:spacing w:val="-2"/>
        </w:rPr>
        <w:t>$display("6\t-\t-\tI4\tI3");</w:t>
      </w:r>
    </w:p>
    <w:p w14:paraId="063490C0" w14:textId="77777777" w:rsidR="003F3710" w:rsidRDefault="00000000">
      <w:pPr>
        <w:pStyle w:val="BodyText"/>
        <w:ind w:left="1436" w:right="6137" w:firstLine="279"/>
      </w:pPr>
      <w:bookmarkStart w:id="170" w:name="____________7:_$display(&quot;7\t-\t-\t-\tI4&quot;"/>
      <w:bookmarkEnd w:id="170"/>
      <w:r>
        <w:t>7:</w:t>
      </w:r>
      <w:r>
        <w:rPr>
          <w:spacing w:val="-18"/>
        </w:rPr>
        <w:t xml:space="preserve"> </w:t>
      </w:r>
      <w:r>
        <w:t xml:space="preserve">$display("7\t-\t-\t-\tI4"); </w:t>
      </w:r>
      <w:bookmarkStart w:id="171" w:name="________endcase_"/>
      <w:bookmarkEnd w:id="171"/>
      <w:r>
        <w:rPr>
          <w:spacing w:val="-2"/>
        </w:rPr>
        <w:t>endcase</w:t>
      </w:r>
    </w:p>
    <w:p w14:paraId="29A1CB2D" w14:textId="77777777" w:rsidR="003F3710" w:rsidRDefault="003F3710">
      <w:pPr>
        <w:pStyle w:val="BodyText"/>
        <w:ind w:left="0"/>
      </w:pPr>
    </w:p>
    <w:p w14:paraId="3EFC4461" w14:textId="77777777" w:rsidR="003F3710" w:rsidRDefault="00000000">
      <w:pPr>
        <w:pStyle w:val="BodyText"/>
        <w:ind w:left="1156"/>
      </w:pPr>
      <w:bookmarkStart w:id="172" w:name="____end_"/>
      <w:bookmarkEnd w:id="172"/>
      <w:r>
        <w:rPr>
          <w:spacing w:val="-5"/>
        </w:rPr>
        <w:t>end</w:t>
      </w:r>
    </w:p>
    <w:p w14:paraId="6ED81E91" w14:textId="77777777" w:rsidR="003F3710" w:rsidRDefault="003F3710">
      <w:pPr>
        <w:pStyle w:val="BodyText"/>
        <w:ind w:left="0"/>
      </w:pPr>
    </w:p>
    <w:p w14:paraId="74199F01" w14:textId="77777777" w:rsidR="003F3710" w:rsidRDefault="00000000">
      <w:pPr>
        <w:pStyle w:val="BodyText"/>
        <w:ind w:right="9197" w:firstLine="279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15F5CCCC" w14:textId="77777777" w:rsidR="003F3710" w:rsidRDefault="003F3710">
      <w:pPr>
        <w:pStyle w:val="BodyText"/>
        <w:ind w:left="0"/>
      </w:pPr>
    </w:p>
    <w:p w14:paraId="11BE6316" w14:textId="77777777" w:rsidR="003F3710" w:rsidRDefault="00000000">
      <w:pPr>
        <w:pStyle w:val="BodyText"/>
        <w:ind w:right="9089"/>
      </w:pPr>
      <w:r>
        <w:rPr>
          <w:spacing w:val="-2"/>
        </w:rPr>
        <w:t>endmodule Result</w:t>
      </w:r>
    </w:p>
    <w:p w14:paraId="4FEC0694" w14:textId="77777777" w:rsidR="003F3710" w:rsidRDefault="00000000">
      <w:pPr>
        <w:pStyle w:val="BodyText"/>
        <w:ind w:right="163"/>
        <w:jc w:val="both"/>
      </w:pPr>
      <w:bookmarkStart w:id="173" w:name="The_four-stage_pipeline_successfully_exe"/>
      <w:bookmarkEnd w:id="173"/>
      <w:r>
        <w:t>The four-stage pipeline successfully executes multiple instructions simultaneously. For four</w:t>
      </w:r>
      <w:r>
        <w:rPr>
          <w:spacing w:val="26"/>
        </w:rPr>
        <w:t xml:space="preserve"> </w:t>
      </w:r>
      <w:r>
        <w:t>instructions,</w:t>
      </w:r>
      <w:r>
        <w:rPr>
          <w:spacing w:val="26"/>
        </w:rPr>
        <w:t xml:space="preserve"> </w:t>
      </w:r>
      <w:r>
        <w:t>execution</w:t>
      </w:r>
      <w:r>
        <w:rPr>
          <w:spacing w:val="26"/>
        </w:rPr>
        <w:t xml:space="preserve"> </w:t>
      </w:r>
      <w:r>
        <w:t>time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reduced</w:t>
      </w:r>
      <w:r>
        <w:rPr>
          <w:spacing w:val="2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16 cycles to 7 cycles, giving a speedup of approximately 2.29×.</w:t>
      </w:r>
    </w:p>
    <w:p w14:paraId="2CC52F76" w14:textId="77777777" w:rsidR="003F3710" w:rsidRDefault="003F3710">
      <w:pPr>
        <w:pStyle w:val="BodyText"/>
        <w:jc w:val="both"/>
        <w:sectPr w:rsidR="003F3710">
          <w:type w:val="continuous"/>
          <w:pgSz w:w="11920" w:h="16840"/>
          <w:pgMar w:top="1360" w:right="141" w:bottom="280" w:left="566" w:header="720" w:footer="720" w:gutter="0"/>
          <w:cols w:space="720"/>
        </w:sectPr>
      </w:pPr>
    </w:p>
    <w:p w14:paraId="23BA9796" w14:textId="77777777" w:rsidR="003F3710" w:rsidRDefault="00000000">
      <w:pPr>
        <w:ind w:left="9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570F0B" wp14:editId="14E8E666">
            <wp:extent cx="6034405" cy="289687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476" cy="28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278A" w14:textId="77777777" w:rsidR="003F3710" w:rsidRDefault="003F3710">
      <w:pPr>
        <w:pStyle w:val="BodyText"/>
        <w:spacing w:before="12"/>
        <w:ind w:left="0"/>
      </w:pPr>
    </w:p>
    <w:p w14:paraId="2C37AF01" w14:textId="77777777" w:rsidR="003F3710" w:rsidRDefault="00000000">
      <w:pPr>
        <w:pStyle w:val="Heading1"/>
        <w:numPr>
          <w:ilvl w:val="0"/>
          <w:numId w:val="1"/>
        </w:numPr>
        <w:tabs>
          <w:tab w:val="left" w:pos="1155"/>
        </w:tabs>
        <w:spacing w:before="1"/>
        <w:ind w:left="1155" w:hanging="278"/>
        <w:jc w:val="left"/>
      </w:pPr>
      <w:bookmarkStart w:id="174" w:name="5._Pipeline_Hazards_and_Hazard_Resolutio"/>
      <w:bookmarkEnd w:id="174"/>
      <w:r>
        <w:t>Pipeline</w:t>
      </w:r>
      <w:r>
        <w:rPr>
          <w:spacing w:val="-6"/>
        </w:rPr>
        <w:t xml:space="preserve"> </w:t>
      </w:r>
      <w:r>
        <w:t>Hazards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rPr>
          <w:spacing w:val="-2"/>
        </w:rPr>
        <w:t>Resolution</w:t>
      </w:r>
    </w:p>
    <w:p w14:paraId="6F4172FB" w14:textId="77777777" w:rsidR="003F3710" w:rsidRDefault="00000000">
      <w:pPr>
        <w:pStyle w:val="BodyText"/>
      </w:pPr>
      <w:bookmarkStart w:id="175" w:name="Aim_"/>
      <w:bookmarkEnd w:id="175"/>
      <w:r>
        <w:rPr>
          <w:spacing w:val="-5"/>
        </w:rPr>
        <w:t>Aim</w:t>
      </w:r>
    </w:p>
    <w:p w14:paraId="3CE4FB2C" w14:textId="77777777" w:rsidR="003F3710" w:rsidRDefault="00000000">
      <w:pPr>
        <w:pStyle w:val="BodyText"/>
      </w:pPr>
      <w:bookmarkStart w:id="176" w:name="To_implement_and_analyze_pipeline_hazard"/>
      <w:bookmarkEnd w:id="176"/>
      <w:r>
        <w:t>To implement and analyze pipeline hazards using dependent instructions and</w:t>
      </w:r>
      <w:r>
        <w:rPr>
          <w:spacing w:val="-6"/>
        </w:rPr>
        <w:t xml:space="preserve"> </w:t>
      </w:r>
      <w:r>
        <w:t>demonstrate techniques such as stalling, forwarding, and branch handling.</w:t>
      </w:r>
    </w:p>
    <w:p w14:paraId="3784A7B8" w14:textId="77777777" w:rsidR="003F3710" w:rsidRDefault="00000000">
      <w:pPr>
        <w:pStyle w:val="BodyText"/>
      </w:pPr>
      <w:bookmarkStart w:id="177" w:name="Types_of_Hazards_"/>
      <w:bookmarkEnd w:id="177"/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Hazards</w:t>
      </w:r>
    </w:p>
    <w:p w14:paraId="7723046C" w14:textId="77777777" w:rsidR="003F3710" w:rsidRDefault="00000000">
      <w:pPr>
        <w:pStyle w:val="ListParagraph"/>
        <w:numPr>
          <w:ilvl w:val="0"/>
          <w:numId w:val="3"/>
        </w:numPr>
        <w:tabs>
          <w:tab w:val="left" w:pos="1155"/>
        </w:tabs>
        <w:ind w:right="8648" w:firstLine="0"/>
        <w:rPr>
          <w:sz w:val="28"/>
        </w:rPr>
      </w:pPr>
      <w:bookmarkStart w:id="178" w:name="1._Data_Hazard_"/>
      <w:bookmarkEnd w:id="178"/>
      <w:r>
        <w:rPr>
          <w:sz w:val="28"/>
        </w:rPr>
        <w:t>Data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Hazard </w:t>
      </w:r>
      <w:bookmarkStart w:id="179" w:name="Consider:_"/>
      <w:bookmarkEnd w:id="179"/>
      <w:r>
        <w:rPr>
          <w:spacing w:val="-2"/>
          <w:sz w:val="28"/>
        </w:rPr>
        <w:t>Consider:</w:t>
      </w:r>
    </w:p>
    <w:p w14:paraId="156DA77C" w14:textId="77777777" w:rsidR="003F3710" w:rsidRDefault="00000000">
      <w:pPr>
        <w:pStyle w:val="BodyText"/>
        <w:ind w:right="8154"/>
      </w:pPr>
      <w:bookmarkStart w:id="180" w:name="I1:_R1_←_R2_+_R3_"/>
      <w:bookmarkEnd w:id="180"/>
      <w:r>
        <w:t>I1:</w:t>
      </w:r>
      <w:r>
        <w:rPr>
          <w:spacing w:val="-8"/>
        </w:rPr>
        <w:t xml:space="preserve"> </w:t>
      </w:r>
      <w:r>
        <w:t>R1</w:t>
      </w:r>
      <w:r>
        <w:rPr>
          <w:spacing w:val="-8"/>
        </w:rPr>
        <w:t xml:space="preserve"> </w:t>
      </w:r>
      <w:r>
        <w:t>←</w:t>
      </w:r>
      <w:r>
        <w:rPr>
          <w:spacing w:val="-8"/>
        </w:rPr>
        <w:t xml:space="preserve"> </w:t>
      </w:r>
      <w:r>
        <w:t>R2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R3 </w:t>
      </w:r>
      <w:bookmarkStart w:id="181" w:name="I2:_R4_←_R1_+_R5_"/>
      <w:bookmarkEnd w:id="181"/>
      <w:r>
        <w:t>I2:</w:t>
      </w:r>
      <w:r>
        <w:rPr>
          <w:spacing w:val="-2"/>
        </w:rPr>
        <w:t xml:space="preserve"> </w:t>
      </w:r>
      <w:r>
        <w:t>R4</w:t>
      </w:r>
      <w:r>
        <w:rPr>
          <w:spacing w:val="-2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R5</w:t>
      </w:r>
    </w:p>
    <w:p w14:paraId="2ABF0A74" w14:textId="77777777" w:rsidR="003F3710" w:rsidRDefault="00000000">
      <w:pPr>
        <w:pStyle w:val="BodyText"/>
      </w:pPr>
      <w:bookmarkStart w:id="182" w:name="I2_requires_the_value_of_R1_produced_by_"/>
      <w:bookmarkEnd w:id="182"/>
      <w:r>
        <w:t>I2</w:t>
      </w:r>
      <w:r>
        <w:rPr>
          <w:spacing w:val="-6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I1.</w:t>
      </w:r>
    </w:p>
    <w:p w14:paraId="7E00C5C6" w14:textId="77777777" w:rsidR="003F3710" w:rsidRDefault="00000000">
      <w:pPr>
        <w:pStyle w:val="BodyText"/>
        <w:ind w:right="4212"/>
      </w:pPr>
      <w:bookmarkStart w:id="183" w:name="This_creates_a_RAW_(Read_After_Write)_da"/>
      <w:bookmarkEnd w:id="183"/>
      <w:r>
        <w:t>This</w:t>
      </w:r>
      <w:r>
        <w:rPr>
          <w:spacing w:val="-10"/>
        </w:rPr>
        <w:t xml:space="preserve"> </w:t>
      </w:r>
      <w:r>
        <w:t>creates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RAW</w:t>
      </w:r>
      <w:r>
        <w:rPr>
          <w:spacing w:val="-10"/>
        </w:rPr>
        <w:t xml:space="preserve"> </w:t>
      </w:r>
      <w:r>
        <w:t>(Read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Write)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hazard. </w:t>
      </w:r>
      <w:bookmarkStart w:id="184" w:name="Without_Forwarding_"/>
      <w:bookmarkEnd w:id="184"/>
      <w:r>
        <w:t>Without Forwarding</w:t>
      </w:r>
    </w:p>
    <w:p w14:paraId="7EB041A0" w14:textId="77777777" w:rsidR="003F3710" w:rsidRDefault="00000000">
      <w:pPr>
        <w:pStyle w:val="BodyText"/>
        <w:spacing w:after="27"/>
      </w:pPr>
      <w:bookmarkStart w:id="185" w:name="The_pipeline_may_have_to_stall:_"/>
      <w:bookmarkEnd w:id="185"/>
      <w:r>
        <w:t>The</w:t>
      </w:r>
      <w:r>
        <w:rPr>
          <w:spacing w:val="-6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stall: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1921"/>
        <w:gridCol w:w="1299"/>
      </w:tblGrid>
      <w:tr w:rsidR="003F3710" w14:paraId="5B5419B0" w14:textId="77777777">
        <w:trPr>
          <w:trHeight w:val="331"/>
        </w:trPr>
        <w:tc>
          <w:tcPr>
            <w:tcW w:w="1104" w:type="dxa"/>
          </w:tcPr>
          <w:p w14:paraId="4AD28B57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bookmarkStart w:id="186" w:name="Cycle_"/>
            <w:bookmarkEnd w:id="186"/>
            <w:r>
              <w:rPr>
                <w:spacing w:val="-2"/>
                <w:sz w:val="28"/>
              </w:rPr>
              <w:t>Cycle</w:t>
            </w:r>
          </w:p>
        </w:tc>
        <w:tc>
          <w:tcPr>
            <w:tcW w:w="1921" w:type="dxa"/>
          </w:tcPr>
          <w:p w14:paraId="0A3857F5" w14:textId="77777777" w:rsidR="003F3710" w:rsidRDefault="00000000">
            <w:pPr>
              <w:pStyle w:val="TableParagraph"/>
              <w:spacing w:before="0" w:line="310" w:lineRule="exact"/>
              <w:ind w:left="400"/>
              <w:rPr>
                <w:sz w:val="28"/>
              </w:rPr>
            </w:pPr>
            <w:bookmarkStart w:id="187" w:name="I1_"/>
            <w:bookmarkEnd w:id="187"/>
            <w:r>
              <w:rPr>
                <w:spacing w:val="-5"/>
                <w:sz w:val="28"/>
              </w:rPr>
              <w:t>I1</w:t>
            </w:r>
          </w:p>
        </w:tc>
        <w:tc>
          <w:tcPr>
            <w:tcW w:w="1299" w:type="dxa"/>
          </w:tcPr>
          <w:p w14:paraId="2E931331" w14:textId="77777777" w:rsidR="003F3710" w:rsidRDefault="00000000">
            <w:pPr>
              <w:pStyle w:val="TableParagraph"/>
              <w:spacing w:before="0" w:line="310" w:lineRule="exact"/>
              <w:ind w:left="400"/>
              <w:rPr>
                <w:sz w:val="28"/>
              </w:rPr>
            </w:pPr>
            <w:bookmarkStart w:id="188" w:name="I2_"/>
            <w:bookmarkEnd w:id="188"/>
            <w:r>
              <w:rPr>
                <w:spacing w:val="-5"/>
                <w:sz w:val="28"/>
              </w:rPr>
              <w:t>I2</w:t>
            </w:r>
          </w:p>
        </w:tc>
      </w:tr>
      <w:tr w:rsidR="003F3710" w14:paraId="29322FC2" w14:textId="77777777">
        <w:trPr>
          <w:trHeight w:val="351"/>
        </w:trPr>
        <w:tc>
          <w:tcPr>
            <w:tcW w:w="1104" w:type="dxa"/>
          </w:tcPr>
          <w:p w14:paraId="446A5B71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89" w:name="1_"/>
            <w:bookmarkEnd w:id="189"/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21" w:type="dxa"/>
          </w:tcPr>
          <w:p w14:paraId="3F42C41C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IF</w:t>
            </w:r>
          </w:p>
        </w:tc>
        <w:tc>
          <w:tcPr>
            <w:tcW w:w="1299" w:type="dxa"/>
          </w:tcPr>
          <w:p w14:paraId="7F6A39A3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F3710" w14:paraId="181D84F1" w14:textId="77777777">
        <w:trPr>
          <w:trHeight w:val="351"/>
        </w:trPr>
        <w:tc>
          <w:tcPr>
            <w:tcW w:w="1104" w:type="dxa"/>
          </w:tcPr>
          <w:p w14:paraId="055EDD9A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90" w:name="2_"/>
            <w:bookmarkEnd w:id="190"/>
            <w:r>
              <w:rPr>
                <w:spacing w:val="-10"/>
                <w:sz w:val="28"/>
              </w:rPr>
              <w:t>2</w:t>
            </w:r>
          </w:p>
        </w:tc>
        <w:tc>
          <w:tcPr>
            <w:tcW w:w="1921" w:type="dxa"/>
          </w:tcPr>
          <w:p w14:paraId="2368124C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299" w:type="dxa"/>
          </w:tcPr>
          <w:p w14:paraId="6A92ADAC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bookmarkStart w:id="191" w:name="IF_"/>
            <w:bookmarkEnd w:id="191"/>
            <w:r>
              <w:rPr>
                <w:spacing w:val="-5"/>
                <w:sz w:val="28"/>
              </w:rPr>
              <w:t>IF</w:t>
            </w:r>
          </w:p>
        </w:tc>
      </w:tr>
      <w:tr w:rsidR="003F3710" w14:paraId="4B7726BA" w14:textId="77777777">
        <w:trPr>
          <w:trHeight w:val="351"/>
        </w:trPr>
        <w:tc>
          <w:tcPr>
            <w:tcW w:w="1104" w:type="dxa"/>
          </w:tcPr>
          <w:p w14:paraId="3F81C2C7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92" w:name="3_"/>
            <w:bookmarkEnd w:id="192"/>
            <w:r>
              <w:rPr>
                <w:spacing w:val="-10"/>
                <w:sz w:val="28"/>
              </w:rPr>
              <w:t>3</w:t>
            </w:r>
          </w:p>
        </w:tc>
        <w:tc>
          <w:tcPr>
            <w:tcW w:w="1921" w:type="dxa"/>
          </w:tcPr>
          <w:p w14:paraId="701A3318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EX</w:t>
            </w:r>
          </w:p>
        </w:tc>
        <w:tc>
          <w:tcPr>
            <w:tcW w:w="1299" w:type="dxa"/>
          </w:tcPr>
          <w:p w14:paraId="382701A7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bookmarkStart w:id="193" w:name="ID_"/>
            <w:bookmarkEnd w:id="193"/>
            <w:r>
              <w:rPr>
                <w:spacing w:val="-5"/>
                <w:sz w:val="28"/>
              </w:rPr>
              <w:t>ID</w:t>
            </w:r>
          </w:p>
        </w:tc>
      </w:tr>
      <w:tr w:rsidR="003F3710" w14:paraId="78AD13A7" w14:textId="77777777">
        <w:trPr>
          <w:trHeight w:val="351"/>
        </w:trPr>
        <w:tc>
          <w:tcPr>
            <w:tcW w:w="1104" w:type="dxa"/>
          </w:tcPr>
          <w:p w14:paraId="35159D37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94" w:name="4_"/>
            <w:bookmarkEnd w:id="194"/>
            <w:r>
              <w:rPr>
                <w:spacing w:val="-10"/>
                <w:sz w:val="28"/>
              </w:rPr>
              <w:t>4</w:t>
            </w:r>
          </w:p>
        </w:tc>
        <w:tc>
          <w:tcPr>
            <w:tcW w:w="1921" w:type="dxa"/>
          </w:tcPr>
          <w:p w14:paraId="193D132F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bookmarkStart w:id="195" w:name="MEM/EX_"/>
            <w:bookmarkEnd w:id="195"/>
            <w:r>
              <w:rPr>
                <w:spacing w:val="-2"/>
                <w:sz w:val="28"/>
              </w:rPr>
              <w:t>MEM/EX</w:t>
            </w:r>
          </w:p>
        </w:tc>
        <w:tc>
          <w:tcPr>
            <w:tcW w:w="1299" w:type="dxa"/>
          </w:tcPr>
          <w:p w14:paraId="5715C17F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2"/>
                <w:sz w:val="28"/>
              </w:rPr>
              <w:t>STALL</w:t>
            </w:r>
          </w:p>
        </w:tc>
      </w:tr>
      <w:tr w:rsidR="003F3710" w14:paraId="0E5C146D" w14:textId="77777777">
        <w:trPr>
          <w:trHeight w:val="351"/>
        </w:trPr>
        <w:tc>
          <w:tcPr>
            <w:tcW w:w="1104" w:type="dxa"/>
          </w:tcPr>
          <w:p w14:paraId="22D7EACD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96" w:name="5_"/>
            <w:bookmarkEnd w:id="196"/>
            <w:r>
              <w:rPr>
                <w:spacing w:val="-10"/>
                <w:sz w:val="28"/>
              </w:rPr>
              <w:t>5</w:t>
            </w:r>
          </w:p>
        </w:tc>
        <w:tc>
          <w:tcPr>
            <w:tcW w:w="1921" w:type="dxa"/>
          </w:tcPr>
          <w:p w14:paraId="50577B23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r>
              <w:rPr>
                <w:spacing w:val="-5"/>
                <w:sz w:val="28"/>
              </w:rPr>
              <w:t>WB</w:t>
            </w:r>
          </w:p>
        </w:tc>
        <w:tc>
          <w:tcPr>
            <w:tcW w:w="1299" w:type="dxa"/>
          </w:tcPr>
          <w:p w14:paraId="471BBE30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bookmarkStart w:id="197" w:name="STALL_"/>
            <w:bookmarkEnd w:id="197"/>
            <w:r>
              <w:rPr>
                <w:spacing w:val="-2"/>
                <w:sz w:val="28"/>
              </w:rPr>
              <w:t>STALL</w:t>
            </w:r>
          </w:p>
        </w:tc>
      </w:tr>
      <w:tr w:rsidR="003F3710" w14:paraId="6F38301B" w14:textId="77777777">
        <w:trPr>
          <w:trHeight w:val="351"/>
        </w:trPr>
        <w:tc>
          <w:tcPr>
            <w:tcW w:w="1104" w:type="dxa"/>
          </w:tcPr>
          <w:p w14:paraId="7D885D08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198" w:name="6_"/>
            <w:bookmarkEnd w:id="198"/>
            <w:r>
              <w:rPr>
                <w:spacing w:val="-10"/>
                <w:sz w:val="28"/>
              </w:rPr>
              <w:t>6</w:t>
            </w:r>
          </w:p>
        </w:tc>
        <w:tc>
          <w:tcPr>
            <w:tcW w:w="1921" w:type="dxa"/>
          </w:tcPr>
          <w:p w14:paraId="7365E806" w14:textId="77777777" w:rsidR="003F3710" w:rsidRDefault="003F3710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99" w:type="dxa"/>
          </w:tcPr>
          <w:p w14:paraId="27833294" w14:textId="77777777" w:rsidR="003F3710" w:rsidRDefault="00000000">
            <w:pPr>
              <w:pStyle w:val="TableParagraph"/>
              <w:ind w:left="400"/>
              <w:rPr>
                <w:sz w:val="28"/>
              </w:rPr>
            </w:pPr>
            <w:bookmarkStart w:id="199" w:name="EX_"/>
            <w:bookmarkEnd w:id="199"/>
            <w:r>
              <w:rPr>
                <w:spacing w:val="-5"/>
                <w:sz w:val="28"/>
              </w:rPr>
              <w:t>EX</w:t>
            </w:r>
          </w:p>
        </w:tc>
      </w:tr>
      <w:tr w:rsidR="003F3710" w14:paraId="6A062BA4" w14:textId="77777777">
        <w:trPr>
          <w:trHeight w:val="331"/>
        </w:trPr>
        <w:tc>
          <w:tcPr>
            <w:tcW w:w="1104" w:type="dxa"/>
          </w:tcPr>
          <w:p w14:paraId="599A5B91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bookmarkStart w:id="200" w:name="7_"/>
            <w:bookmarkEnd w:id="200"/>
            <w:r>
              <w:rPr>
                <w:spacing w:val="-10"/>
                <w:sz w:val="28"/>
              </w:rPr>
              <w:t>7</w:t>
            </w:r>
          </w:p>
        </w:tc>
        <w:tc>
          <w:tcPr>
            <w:tcW w:w="1921" w:type="dxa"/>
          </w:tcPr>
          <w:p w14:paraId="11B7A8EA" w14:textId="77777777" w:rsidR="003F3710" w:rsidRDefault="003F3710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299" w:type="dxa"/>
          </w:tcPr>
          <w:p w14:paraId="4DD7C750" w14:textId="77777777" w:rsidR="003F3710" w:rsidRDefault="00000000">
            <w:pPr>
              <w:pStyle w:val="TableParagraph"/>
              <w:spacing w:line="302" w:lineRule="exact"/>
              <w:ind w:left="400"/>
              <w:rPr>
                <w:sz w:val="28"/>
              </w:rPr>
            </w:pPr>
            <w:bookmarkStart w:id="201" w:name="WB_"/>
            <w:bookmarkEnd w:id="201"/>
            <w:r>
              <w:rPr>
                <w:spacing w:val="-5"/>
                <w:sz w:val="28"/>
              </w:rPr>
              <w:t>WB</w:t>
            </w:r>
          </w:p>
        </w:tc>
      </w:tr>
    </w:tbl>
    <w:p w14:paraId="09C51BC8" w14:textId="77777777" w:rsidR="003F3710" w:rsidRDefault="00000000">
      <w:pPr>
        <w:pStyle w:val="BodyText"/>
        <w:spacing w:before="21"/>
      </w:pPr>
      <w:bookmarkStart w:id="202" w:name="The_stall_increases_execution_time._"/>
      <w:bookmarkEnd w:id="202"/>
      <w:r>
        <w:t>The</w:t>
      </w:r>
      <w:r>
        <w:rPr>
          <w:spacing w:val="-7"/>
        </w:rPr>
        <w:t xml:space="preserve"> </w:t>
      </w:r>
      <w:r>
        <w:t>stall</w:t>
      </w:r>
      <w:r>
        <w:rPr>
          <w:spacing w:val="-6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69C77C07" w14:textId="77777777" w:rsidR="003F3710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322"/>
        <w:ind w:left="1155" w:hanging="278"/>
        <w:rPr>
          <w:sz w:val="28"/>
        </w:rPr>
      </w:pPr>
      <w:bookmarkStart w:id="203" w:name="2._Forwarding_Technique_"/>
      <w:bookmarkEnd w:id="203"/>
      <w:r>
        <w:rPr>
          <w:sz w:val="28"/>
        </w:rPr>
        <w:t>Forwarding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Technique</w:t>
      </w:r>
    </w:p>
    <w:p w14:paraId="24EE1779" w14:textId="77777777" w:rsidR="003F3710" w:rsidRDefault="00000000">
      <w:pPr>
        <w:pStyle w:val="BodyText"/>
      </w:pPr>
      <w:bookmarkStart w:id="204" w:name="Instead_of_waiting_for_the_value_to_be_w"/>
      <w:bookmarkEnd w:id="204"/>
      <w:r>
        <w:t>Instead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waiting</w:t>
      </w:r>
      <w:r>
        <w:rPr>
          <w:spacing w:val="80"/>
        </w:rPr>
        <w:t xml:space="preserve"> </w:t>
      </w:r>
      <w:r>
        <w:t>for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value</w:t>
      </w:r>
      <w:r>
        <w:rPr>
          <w:spacing w:val="71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be</w:t>
      </w:r>
      <w:r>
        <w:rPr>
          <w:spacing w:val="71"/>
        </w:rPr>
        <w:t xml:space="preserve"> </w:t>
      </w:r>
      <w:r>
        <w:t>written</w:t>
      </w:r>
      <w:r>
        <w:rPr>
          <w:spacing w:val="71"/>
        </w:rPr>
        <w:t xml:space="preserve"> </w:t>
      </w:r>
      <w:r>
        <w:t>back</w:t>
      </w:r>
      <w:r>
        <w:rPr>
          <w:spacing w:val="71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register,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ALU</w:t>
      </w:r>
      <w:r>
        <w:rPr>
          <w:spacing w:val="71"/>
        </w:rPr>
        <w:t xml:space="preserve"> </w:t>
      </w:r>
      <w:r>
        <w:t>result from I1 can be directly forwarded to the ALU input of I2.</w:t>
      </w:r>
    </w:p>
    <w:p w14:paraId="5D074B41" w14:textId="77777777" w:rsidR="003F3710" w:rsidRDefault="00000000">
      <w:pPr>
        <w:pStyle w:val="BodyText"/>
      </w:pPr>
      <w:bookmarkStart w:id="205" w:name="I1_ALU_Result_"/>
      <w:bookmarkEnd w:id="205"/>
      <w:r>
        <w:t>I1</w:t>
      </w:r>
      <w:r>
        <w:rPr>
          <w:spacing w:val="-3"/>
        </w:rPr>
        <w:t xml:space="preserve"> </w:t>
      </w:r>
      <w:r>
        <w:t>ALU</w:t>
      </w:r>
      <w:r>
        <w:rPr>
          <w:spacing w:val="-2"/>
        </w:rPr>
        <w:t xml:space="preserve"> Result</w:t>
      </w:r>
    </w:p>
    <w:p w14:paraId="7BDEF5B2" w14:textId="77777777" w:rsidR="003F3710" w:rsidRDefault="00000000">
      <w:pPr>
        <w:ind w:left="1296"/>
        <w:rPr>
          <w:sz w:val="28"/>
        </w:rPr>
      </w:pPr>
      <w:r>
        <w:rPr>
          <w:spacing w:val="-10"/>
          <w:sz w:val="28"/>
        </w:rPr>
        <w:t>│</w:t>
      </w:r>
    </w:p>
    <w:p w14:paraId="33849BE2" w14:textId="77777777" w:rsidR="003F3710" w:rsidRDefault="00000000">
      <w:pPr>
        <w:pStyle w:val="BodyText"/>
        <w:ind w:left="946" w:right="8364" w:firstLine="349"/>
      </w:pPr>
      <w:r>
        <w:rPr>
          <w:spacing w:val="-10"/>
        </w:rPr>
        <w:t xml:space="preserve">▼ </w:t>
      </w:r>
      <w:bookmarkStart w:id="206" w:name="_Forwarding_Unit_"/>
      <w:bookmarkEnd w:id="206"/>
      <w:r>
        <w:t>Forwarding</w:t>
      </w:r>
      <w:r>
        <w:rPr>
          <w:spacing w:val="-18"/>
        </w:rPr>
        <w:t xml:space="preserve"> </w:t>
      </w:r>
      <w:r>
        <w:t>Unit</w:t>
      </w:r>
    </w:p>
    <w:p w14:paraId="015D0E70" w14:textId="77777777" w:rsidR="003F3710" w:rsidRDefault="00000000">
      <w:pPr>
        <w:ind w:left="1296"/>
        <w:rPr>
          <w:sz w:val="28"/>
        </w:rPr>
      </w:pPr>
      <w:bookmarkStart w:id="207" w:name="______│_"/>
      <w:bookmarkEnd w:id="207"/>
      <w:r>
        <w:rPr>
          <w:spacing w:val="-10"/>
          <w:sz w:val="28"/>
        </w:rPr>
        <w:t>│</w:t>
      </w:r>
    </w:p>
    <w:p w14:paraId="69FF904A" w14:textId="77777777" w:rsidR="003F3710" w:rsidRDefault="003F3710">
      <w:pPr>
        <w:rPr>
          <w:sz w:val="28"/>
        </w:rPr>
        <w:sectPr w:rsidR="003F3710">
          <w:pgSz w:w="11920" w:h="16840"/>
          <w:pgMar w:top="1380" w:right="141" w:bottom="0" w:left="566" w:header="720" w:footer="720" w:gutter="0"/>
          <w:cols w:space="720"/>
        </w:sectPr>
      </w:pPr>
    </w:p>
    <w:p w14:paraId="0C4F4A2B" w14:textId="77777777" w:rsidR="003F3710" w:rsidRDefault="00000000">
      <w:pPr>
        <w:spacing w:before="60"/>
        <w:ind w:left="1296"/>
        <w:rPr>
          <w:sz w:val="28"/>
        </w:rPr>
      </w:pPr>
      <w:bookmarkStart w:id="208" w:name="______▼_"/>
      <w:bookmarkEnd w:id="208"/>
      <w:r>
        <w:rPr>
          <w:spacing w:val="-10"/>
          <w:sz w:val="28"/>
        </w:rPr>
        <w:lastRenderedPageBreak/>
        <w:t>▼</w:t>
      </w:r>
    </w:p>
    <w:p w14:paraId="58DD060C" w14:textId="77777777" w:rsidR="003F3710" w:rsidRDefault="00000000">
      <w:pPr>
        <w:pStyle w:val="BodyText"/>
      </w:pPr>
      <w:bookmarkStart w:id="209" w:name="I2_ALU_Input_"/>
      <w:bookmarkEnd w:id="209"/>
      <w:r>
        <w:t>I2</w:t>
      </w:r>
      <w:r>
        <w:rPr>
          <w:spacing w:val="-3"/>
        </w:rPr>
        <w:t xml:space="preserve"> </w:t>
      </w:r>
      <w:r>
        <w:t>ALU</w:t>
      </w:r>
      <w:r>
        <w:rPr>
          <w:spacing w:val="-2"/>
        </w:rPr>
        <w:t xml:space="preserve"> Input</w:t>
      </w:r>
    </w:p>
    <w:p w14:paraId="323DDD91" w14:textId="77777777" w:rsidR="003F3710" w:rsidRDefault="00000000">
      <w:pPr>
        <w:pStyle w:val="BodyText"/>
        <w:ind w:right="4319"/>
      </w:pPr>
      <w:bookmarkStart w:id="210" w:name="This_reduces_or_eliminates_unnecessary_s"/>
      <w:bookmarkEnd w:id="210"/>
      <w:r>
        <w:t>This</w:t>
      </w:r>
      <w:r>
        <w:rPr>
          <w:spacing w:val="-9"/>
        </w:rPr>
        <w:t xml:space="preserve"> </w:t>
      </w:r>
      <w:r>
        <w:t>reduces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eliminates</w:t>
      </w:r>
      <w:r>
        <w:rPr>
          <w:spacing w:val="-9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t xml:space="preserve">stalls. </w:t>
      </w:r>
      <w:bookmarkStart w:id="211" w:name="Example_"/>
      <w:bookmarkEnd w:id="211"/>
      <w:r>
        <w:rPr>
          <w:spacing w:val="-2"/>
        </w:rPr>
        <w:t>Example</w:t>
      </w:r>
    </w:p>
    <w:p w14:paraId="0A69CA09" w14:textId="77777777" w:rsidR="003F3710" w:rsidRDefault="00000000">
      <w:pPr>
        <w:pStyle w:val="BodyText"/>
        <w:ind w:right="7895"/>
      </w:pPr>
      <w:bookmarkStart w:id="212" w:name="I1:_ADD_R1,_R2,_R3_"/>
      <w:bookmarkEnd w:id="212"/>
      <w:r>
        <w:t>I1: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R1,</w:t>
      </w:r>
      <w:r>
        <w:rPr>
          <w:spacing w:val="-10"/>
        </w:rPr>
        <w:t xml:space="preserve"> </w:t>
      </w:r>
      <w:r>
        <w:t>R2,</w:t>
      </w:r>
      <w:r>
        <w:rPr>
          <w:spacing w:val="-10"/>
        </w:rPr>
        <w:t xml:space="preserve"> </w:t>
      </w:r>
      <w:r>
        <w:t xml:space="preserve">R3 </w:t>
      </w:r>
      <w:bookmarkStart w:id="213" w:name="I2:_SUB_R4,_R1,_R5_"/>
      <w:bookmarkEnd w:id="213"/>
      <w:r>
        <w:t>I2: SUB R4, R1, R5</w:t>
      </w:r>
    </w:p>
    <w:p w14:paraId="17788441" w14:textId="77777777" w:rsidR="003F3710" w:rsidRDefault="00000000">
      <w:pPr>
        <w:pStyle w:val="BodyText"/>
      </w:pPr>
      <w:bookmarkStart w:id="214" w:name="The_result_of_I1_is_forwarded_directly_t"/>
      <w:bookmarkEnd w:id="214"/>
      <w:r>
        <w:t>The</w:t>
      </w:r>
      <w:r>
        <w:rPr>
          <w:spacing w:val="-7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I1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forwarded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I2.</w:t>
      </w:r>
    </w:p>
    <w:p w14:paraId="057661F2" w14:textId="77777777" w:rsidR="003F3710" w:rsidRDefault="00000000">
      <w:pPr>
        <w:pStyle w:val="ListParagraph"/>
        <w:numPr>
          <w:ilvl w:val="0"/>
          <w:numId w:val="3"/>
        </w:numPr>
        <w:tabs>
          <w:tab w:val="left" w:pos="1155"/>
        </w:tabs>
        <w:spacing w:before="322"/>
        <w:ind w:left="1155" w:hanging="278"/>
        <w:rPr>
          <w:sz w:val="28"/>
        </w:rPr>
      </w:pPr>
      <w:bookmarkStart w:id="215" w:name="3._Instruction/Control_Hazard_"/>
      <w:bookmarkEnd w:id="215"/>
      <w:r>
        <w:rPr>
          <w:spacing w:val="-2"/>
          <w:sz w:val="28"/>
        </w:rPr>
        <w:t>Instruction/Control</w:t>
      </w:r>
      <w:r>
        <w:rPr>
          <w:spacing w:val="19"/>
          <w:sz w:val="28"/>
        </w:rPr>
        <w:t xml:space="preserve"> </w:t>
      </w:r>
      <w:r>
        <w:rPr>
          <w:spacing w:val="-2"/>
          <w:sz w:val="28"/>
        </w:rPr>
        <w:t>Hazard</w:t>
      </w:r>
    </w:p>
    <w:p w14:paraId="29983A76" w14:textId="77777777" w:rsidR="003F3710" w:rsidRDefault="00000000">
      <w:pPr>
        <w:pStyle w:val="BodyText"/>
      </w:pPr>
      <w:bookmarkStart w:id="216" w:name="A_branch_instruction_creates_a_control_h"/>
      <w:bookmarkEnd w:id="216"/>
      <w:r>
        <w:t>A branch instruction creates a control hazard because the processor does not</w:t>
      </w:r>
      <w:r>
        <w:rPr>
          <w:spacing w:val="-4"/>
        </w:rPr>
        <w:t xml:space="preserve"> </w:t>
      </w:r>
      <w:r>
        <w:t>immediately know which instruction should be fetched next.</w:t>
      </w:r>
    </w:p>
    <w:p w14:paraId="50078786" w14:textId="77777777" w:rsidR="003F3710" w:rsidRDefault="00000000">
      <w:pPr>
        <w:pStyle w:val="BodyText"/>
      </w:pPr>
      <w:bookmarkStart w:id="217" w:name="Example:_"/>
      <w:bookmarkEnd w:id="217"/>
      <w:r>
        <w:rPr>
          <w:spacing w:val="-2"/>
        </w:rPr>
        <w:t>Example:</w:t>
      </w:r>
    </w:p>
    <w:p w14:paraId="4BE70488" w14:textId="77777777" w:rsidR="003F3710" w:rsidRDefault="00000000">
      <w:pPr>
        <w:pStyle w:val="BodyText"/>
        <w:ind w:right="7060"/>
      </w:pPr>
      <w:bookmarkStart w:id="218" w:name="I1:_BEQ_R1,_R2,_TARGET_"/>
      <w:bookmarkEnd w:id="218"/>
      <w:r>
        <w:t>I1:</w:t>
      </w:r>
      <w:r>
        <w:rPr>
          <w:spacing w:val="-16"/>
        </w:rPr>
        <w:t xml:space="preserve"> </w:t>
      </w:r>
      <w:r>
        <w:t>BEQ</w:t>
      </w:r>
      <w:r>
        <w:rPr>
          <w:spacing w:val="-16"/>
        </w:rPr>
        <w:t xml:space="preserve"> </w:t>
      </w:r>
      <w:r>
        <w:t>R1,</w:t>
      </w:r>
      <w:r>
        <w:rPr>
          <w:spacing w:val="-16"/>
        </w:rPr>
        <w:t xml:space="preserve"> </w:t>
      </w:r>
      <w:r>
        <w:t>R2,</w:t>
      </w:r>
      <w:r>
        <w:rPr>
          <w:spacing w:val="-16"/>
        </w:rPr>
        <w:t xml:space="preserve"> </w:t>
      </w:r>
      <w:r>
        <w:t xml:space="preserve">TARGET </w:t>
      </w:r>
      <w:bookmarkStart w:id="219" w:name="I2:_ADD_R3,_R4,_R5_"/>
      <w:bookmarkEnd w:id="219"/>
      <w:r>
        <w:t>I2: ADD R3, R4, R5</w:t>
      </w:r>
    </w:p>
    <w:p w14:paraId="78A5C1F9" w14:textId="77777777" w:rsidR="003F3710" w:rsidRDefault="00000000">
      <w:pPr>
        <w:pStyle w:val="BodyText"/>
      </w:pPr>
      <w:bookmarkStart w:id="220" w:name="I3:_SUB_R6,_R7,_R8_"/>
      <w:bookmarkEnd w:id="220"/>
      <w:r>
        <w:t>I3: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R6,</w:t>
      </w:r>
      <w:r>
        <w:rPr>
          <w:spacing w:val="-3"/>
        </w:rPr>
        <w:t xml:space="preserve"> </w:t>
      </w:r>
      <w:r>
        <w:t>R7,</w:t>
      </w:r>
      <w:r>
        <w:rPr>
          <w:spacing w:val="-3"/>
        </w:rPr>
        <w:t xml:space="preserve"> </w:t>
      </w:r>
      <w:r>
        <w:rPr>
          <w:spacing w:val="-5"/>
        </w:rPr>
        <w:t>R8</w:t>
      </w:r>
    </w:p>
    <w:p w14:paraId="0A0F753B" w14:textId="77777777" w:rsidR="003F3710" w:rsidRDefault="00000000">
      <w:pPr>
        <w:pStyle w:val="BodyText"/>
        <w:ind w:right="153"/>
      </w:pPr>
      <w:bookmarkStart w:id="221" w:name="If_the_branch_is_taken,_instructions_alr"/>
      <w:bookmarkEnd w:id="221"/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taken,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fetched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 xml:space="preserve">incorrect. </w:t>
      </w:r>
      <w:bookmarkStart w:id="222" w:name="Branch_Handling_"/>
      <w:bookmarkEnd w:id="222"/>
      <w:r>
        <w:t>Branch Handling</w:t>
      </w:r>
    </w:p>
    <w:p w14:paraId="0E111102" w14:textId="77777777" w:rsidR="003F3710" w:rsidRDefault="00000000">
      <w:pPr>
        <w:pStyle w:val="BodyText"/>
      </w:pPr>
      <w:bookmarkStart w:id="223" w:name="A_common_solution_is_to:_"/>
      <w:bookmarkEnd w:id="223"/>
      <w:r>
        <w:t>A</w:t>
      </w:r>
      <w:r>
        <w:rPr>
          <w:spacing w:val="-5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3FC63286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224" w:name="5.​Stall_until_the_branch_decision_is_kn"/>
      <w:bookmarkEnd w:id="224"/>
      <w:r>
        <w:rPr>
          <w:sz w:val="28"/>
        </w:rPr>
        <w:t>Stall</w:t>
      </w:r>
      <w:r>
        <w:rPr>
          <w:spacing w:val="-7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branch</w:t>
      </w:r>
      <w:r>
        <w:rPr>
          <w:spacing w:val="-5"/>
          <w:sz w:val="28"/>
        </w:rPr>
        <w:t xml:space="preserve"> </w:t>
      </w:r>
      <w:r>
        <w:rPr>
          <w:sz w:val="28"/>
        </w:rPr>
        <w:t>decision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known,</w:t>
      </w:r>
      <w:r>
        <w:rPr>
          <w:spacing w:val="-5"/>
          <w:sz w:val="28"/>
        </w:rPr>
        <w:t xml:space="preserve"> or</w:t>
      </w:r>
    </w:p>
    <w:p w14:paraId="318D0C62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225" w:name="6.​Flush_incorrectly_fetched_instruction"/>
      <w:bookmarkEnd w:id="225"/>
      <w:r>
        <w:rPr>
          <w:sz w:val="28"/>
        </w:rPr>
        <w:t>Flush</w:t>
      </w:r>
      <w:r>
        <w:rPr>
          <w:spacing w:val="-9"/>
          <w:sz w:val="28"/>
        </w:rPr>
        <w:t xml:space="preserve"> </w:t>
      </w:r>
      <w:r>
        <w:rPr>
          <w:sz w:val="28"/>
        </w:rPr>
        <w:t>incorrectly</w:t>
      </w:r>
      <w:r>
        <w:rPr>
          <w:spacing w:val="-9"/>
          <w:sz w:val="28"/>
        </w:rPr>
        <w:t xml:space="preserve"> </w:t>
      </w:r>
      <w:r>
        <w:rPr>
          <w:sz w:val="28"/>
        </w:rPr>
        <w:t>fetched</w:t>
      </w:r>
      <w:r>
        <w:rPr>
          <w:spacing w:val="-9"/>
          <w:sz w:val="28"/>
        </w:rPr>
        <w:t xml:space="preserve"> </w:t>
      </w:r>
      <w:r>
        <w:rPr>
          <w:sz w:val="28"/>
        </w:rPr>
        <w:t>instructions,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or</w:t>
      </w:r>
    </w:p>
    <w:p w14:paraId="0B20CCF1" w14:textId="77777777" w:rsidR="003F3710" w:rsidRDefault="00000000">
      <w:pPr>
        <w:pStyle w:val="ListParagraph"/>
        <w:numPr>
          <w:ilvl w:val="0"/>
          <w:numId w:val="2"/>
        </w:numPr>
        <w:tabs>
          <w:tab w:val="left" w:pos="1581"/>
        </w:tabs>
        <w:ind w:left="1581" w:hanging="359"/>
        <w:rPr>
          <w:sz w:val="28"/>
        </w:rPr>
      </w:pPr>
      <w:bookmarkStart w:id="226" w:name="7.​Use_branch_prediction._"/>
      <w:bookmarkEnd w:id="226"/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branch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prediction.</w:t>
      </w:r>
    </w:p>
    <w:p w14:paraId="0462FC04" w14:textId="77777777" w:rsidR="003F3710" w:rsidRDefault="00000000">
      <w:pPr>
        <w:pStyle w:val="BodyText"/>
      </w:pPr>
      <w:bookmarkStart w:id="227" w:name="For_a_simple_pipeline,_stalling_and_flus"/>
      <w:bookmarkEnd w:id="227"/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pipeline,</w:t>
      </w:r>
      <w:r>
        <w:rPr>
          <w:spacing w:val="-5"/>
        </w:rPr>
        <w:t xml:space="preserve"> </w:t>
      </w:r>
      <w:r>
        <w:t>stalling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flushing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used.</w:t>
      </w:r>
    </w:p>
    <w:p w14:paraId="646ADD59" w14:textId="77777777" w:rsidR="003F3710" w:rsidRDefault="00000000">
      <w:pPr>
        <w:pStyle w:val="BodyText"/>
        <w:spacing w:before="322"/>
      </w:pPr>
      <w:bookmarkStart w:id="228" w:name="Pipeline_Performance_Comparison_"/>
      <w:bookmarkEnd w:id="228"/>
      <w:r>
        <w:t>Pipeline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Comparison</w:t>
      </w:r>
    </w:p>
    <w:p w14:paraId="72BA8C80" w14:textId="77777777" w:rsidR="003F3710" w:rsidRDefault="00000000">
      <w:pPr>
        <w:pStyle w:val="BodyText"/>
        <w:ind w:right="3959"/>
      </w:pPr>
      <w:bookmarkStart w:id="229" w:name="Assume_5_instructions_require_9_cycles_w"/>
      <w:bookmarkEnd w:id="229"/>
      <w:r>
        <w:t>Assume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cycles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 xml:space="preserve">hazards. </w:t>
      </w:r>
      <w:bookmarkStart w:id="230" w:name="If_two_stall_cycles_are_introduced:_"/>
      <w:bookmarkEnd w:id="230"/>
      <w:r>
        <w:t>If two stall cycles are introduced:</w:t>
      </w:r>
    </w:p>
    <w:p w14:paraId="79ACFD49" w14:textId="77777777" w:rsidR="003F3710" w:rsidRDefault="00000000">
      <w:pPr>
        <w:pStyle w:val="BodyText"/>
        <w:tabs>
          <w:tab w:val="left" w:pos="884"/>
        </w:tabs>
        <w:spacing w:before="2" w:line="275" w:lineRule="exact"/>
        <w:ind w:left="0" w:right="12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𝑇</w:t>
      </w:r>
      <w:r>
        <w:rPr>
          <w:rFonts w:ascii="Cambria Math" w:eastAsia="Cambria Math"/>
        </w:rPr>
        <w:tab/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</w:rPr>
        <w:t>9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</w:rPr>
        <w:t>11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  <w:spacing w:val="-2"/>
        </w:rPr>
        <w:t>𝑐𝑦𝑐𝑙𝑒𝑠</w:t>
      </w:r>
    </w:p>
    <w:p w14:paraId="7C7DE435" w14:textId="77777777" w:rsidR="003F3710" w:rsidRDefault="00000000">
      <w:pPr>
        <w:spacing w:line="170" w:lineRule="exact"/>
        <w:ind w:right="2568"/>
        <w:jc w:val="center"/>
        <w:rPr>
          <w:rFonts w:ascii="Cambria Math" w:eastAsia="Cambria Math" w:hAnsi="Cambria Math"/>
          <w:sz w:val="19"/>
        </w:rPr>
      </w:pPr>
      <w:r>
        <w:rPr>
          <w:rFonts w:ascii="Cambria Math" w:eastAsia="Cambria Math" w:hAnsi="Cambria Math"/>
          <w:spacing w:val="-2"/>
          <w:w w:val="105"/>
          <w:sz w:val="19"/>
        </w:rPr>
        <w:t>ℎ𝑎𝑧𝑎𝑟𝑑</w:t>
      </w:r>
    </w:p>
    <w:p w14:paraId="04A8CDDA" w14:textId="77777777" w:rsidR="003F3710" w:rsidRDefault="00000000">
      <w:pPr>
        <w:pStyle w:val="BodyText"/>
        <w:spacing w:before="6"/>
      </w:pPr>
      <w:bookmarkStart w:id="231" w:name="With_forwarding,_the_two_unnecessary_sta"/>
      <w:bookmarkEnd w:id="231"/>
      <w:r>
        <w:t>With</w:t>
      </w:r>
      <w:r>
        <w:rPr>
          <w:spacing w:val="-9"/>
        </w:rPr>
        <w:t xml:space="preserve"> </w:t>
      </w:r>
      <w:r>
        <w:t>forwarding,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unnecessary</w:t>
      </w:r>
      <w:r>
        <w:rPr>
          <w:spacing w:val="-7"/>
        </w:rPr>
        <w:t xml:space="preserve"> </w:t>
      </w:r>
      <w:r>
        <w:t>stalls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removed:</w:t>
      </w:r>
    </w:p>
    <w:p w14:paraId="5AEDDCC4" w14:textId="77777777" w:rsidR="003F3710" w:rsidRDefault="00000000">
      <w:pPr>
        <w:pStyle w:val="BodyText"/>
        <w:tabs>
          <w:tab w:val="left" w:pos="1320"/>
        </w:tabs>
        <w:spacing w:before="2" w:line="275" w:lineRule="exact"/>
        <w:ind w:left="0" w:right="12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𝑇</w:t>
      </w:r>
      <w:r>
        <w:rPr>
          <w:rFonts w:ascii="Cambria Math" w:eastAsia="Cambria Math"/>
        </w:rPr>
        <w:tab/>
        <w:t>=</w:t>
      </w:r>
      <w:r>
        <w:rPr>
          <w:rFonts w:ascii="Cambria Math" w:eastAsia="Cambria Math"/>
          <w:spacing w:val="49"/>
        </w:rPr>
        <w:t xml:space="preserve"> </w:t>
      </w:r>
      <w:r>
        <w:rPr>
          <w:rFonts w:ascii="Cambria Math" w:eastAsia="Cambria Math"/>
        </w:rPr>
        <w:t>9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  <w:spacing w:val="-2"/>
        </w:rPr>
        <w:t>𝑐𝑦𝑐𝑙𝑒𝑠</w:t>
      </w:r>
    </w:p>
    <w:p w14:paraId="723B2A5C" w14:textId="77777777" w:rsidR="003F3710" w:rsidRDefault="00000000">
      <w:pPr>
        <w:spacing w:line="170" w:lineRule="exact"/>
        <w:ind w:right="1237"/>
        <w:jc w:val="center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2"/>
          <w:w w:val="105"/>
          <w:sz w:val="19"/>
        </w:rPr>
        <w:t>𝑓𝑜𝑟𝑤𝑎𝑟𝑑𝑖𝑛𝑔</w:t>
      </w:r>
    </w:p>
    <w:p w14:paraId="62D4FF7C" w14:textId="77777777" w:rsidR="003F3710" w:rsidRDefault="00000000">
      <w:pPr>
        <w:pStyle w:val="BodyText"/>
        <w:spacing w:before="6" w:after="27"/>
      </w:pPr>
      <w:bookmarkStart w:id="232" w:name="Comparison_"/>
      <w:bookmarkEnd w:id="232"/>
      <w:r>
        <w:rPr>
          <w:spacing w:val="-2"/>
        </w:rPr>
        <w:t>Comparison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2970"/>
        <w:gridCol w:w="1876"/>
      </w:tblGrid>
      <w:tr w:rsidR="003F3710" w14:paraId="1D7432C0" w14:textId="77777777">
        <w:trPr>
          <w:trHeight w:val="331"/>
        </w:trPr>
        <w:tc>
          <w:tcPr>
            <w:tcW w:w="2472" w:type="dxa"/>
          </w:tcPr>
          <w:p w14:paraId="205A1FD3" w14:textId="77777777" w:rsidR="003F3710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bookmarkStart w:id="233" w:name="Method_"/>
            <w:bookmarkEnd w:id="233"/>
            <w:r>
              <w:rPr>
                <w:spacing w:val="-2"/>
                <w:sz w:val="28"/>
              </w:rPr>
              <w:t>Method</w:t>
            </w:r>
          </w:p>
        </w:tc>
        <w:tc>
          <w:tcPr>
            <w:tcW w:w="2970" w:type="dxa"/>
          </w:tcPr>
          <w:p w14:paraId="3C83AB15" w14:textId="77777777" w:rsidR="003F3710" w:rsidRDefault="00000000">
            <w:pPr>
              <w:pStyle w:val="TableParagraph"/>
              <w:spacing w:before="0" w:line="310" w:lineRule="exact"/>
              <w:ind w:left="413"/>
              <w:rPr>
                <w:sz w:val="28"/>
              </w:rPr>
            </w:pPr>
            <w:bookmarkStart w:id="234" w:name="Cycles_"/>
            <w:bookmarkEnd w:id="234"/>
            <w:r>
              <w:rPr>
                <w:spacing w:val="-2"/>
                <w:sz w:val="28"/>
              </w:rPr>
              <w:t>Cycles</w:t>
            </w:r>
          </w:p>
        </w:tc>
        <w:tc>
          <w:tcPr>
            <w:tcW w:w="1876" w:type="dxa"/>
          </w:tcPr>
          <w:p w14:paraId="22471EC5" w14:textId="77777777" w:rsidR="003F3710" w:rsidRDefault="00000000">
            <w:pPr>
              <w:pStyle w:val="TableParagraph"/>
              <w:spacing w:before="0" w:line="310" w:lineRule="exact"/>
              <w:ind w:left="398"/>
              <w:rPr>
                <w:sz w:val="28"/>
              </w:rPr>
            </w:pPr>
            <w:bookmarkStart w:id="235" w:name="Performance_"/>
            <w:bookmarkEnd w:id="235"/>
            <w:r>
              <w:rPr>
                <w:spacing w:val="-2"/>
                <w:sz w:val="28"/>
              </w:rPr>
              <w:t>Performance</w:t>
            </w:r>
          </w:p>
        </w:tc>
      </w:tr>
      <w:tr w:rsidR="003F3710" w14:paraId="22BC55BA" w14:textId="77777777">
        <w:trPr>
          <w:trHeight w:val="351"/>
        </w:trPr>
        <w:tc>
          <w:tcPr>
            <w:tcW w:w="2472" w:type="dxa"/>
          </w:tcPr>
          <w:p w14:paraId="0DCBB8A9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236" w:name="Normal_pipeline_"/>
            <w:bookmarkEnd w:id="236"/>
            <w:r>
              <w:rPr>
                <w:sz w:val="28"/>
              </w:rPr>
              <w:t>Normal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pipeline</w:t>
            </w:r>
          </w:p>
        </w:tc>
        <w:tc>
          <w:tcPr>
            <w:tcW w:w="2970" w:type="dxa"/>
          </w:tcPr>
          <w:p w14:paraId="5B77D4C1" w14:textId="77777777" w:rsidR="003F3710" w:rsidRDefault="00000000">
            <w:pPr>
              <w:pStyle w:val="TableParagraph"/>
              <w:ind w:left="413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876" w:type="dxa"/>
          </w:tcPr>
          <w:p w14:paraId="1F29D425" w14:textId="77777777" w:rsidR="003F3710" w:rsidRDefault="00000000">
            <w:pPr>
              <w:pStyle w:val="TableParagraph"/>
              <w:ind w:left="398"/>
              <w:rPr>
                <w:sz w:val="28"/>
              </w:rPr>
            </w:pPr>
            <w:bookmarkStart w:id="237" w:name="Best_"/>
            <w:bookmarkEnd w:id="237"/>
            <w:r>
              <w:rPr>
                <w:spacing w:val="-4"/>
                <w:sz w:val="28"/>
              </w:rPr>
              <w:t>Best</w:t>
            </w:r>
          </w:p>
        </w:tc>
      </w:tr>
      <w:tr w:rsidR="003F3710" w14:paraId="1586A72D" w14:textId="77777777">
        <w:trPr>
          <w:trHeight w:val="351"/>
        </w:trPr>
        <w:tc>
          <w:tcPr>
            <w:tcW w:w="2472" w:type="dxa"/>
          </w:tcPr>
          <w:p w14:paraId="2E318295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238" w:name="With_stalls_"/>
            <w:bookmarkEnd w:id="238"/>
            <w:r>
              <w:rPr>
                <w:sz w:val="28"/>
              </w:rPr>
              <w:t>With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stalls</w:t>
            </w:r>
          </w:p>
        </w:tc>
        <w:tc>
          <w:tcPr>
            <w:tcW w:w="2970" w:type="dxa"/>
          </w:tcPr>
          <w:p w14:paraId="3C6B68F1" w14:textId="77777777" w:rsidR="003F3710" w:rsidRDefault="00000000">
            <w:pPr>
              <w:pStyle w:val="TableParagraph"/>
              <w:ind w:left="413"/>
              <w:rPr>
                <w:sz w:val="28"/>
              </w:rPr>
            </w:pPr>
            <w:bookmarkStart w:id="239" w:name="11_"/>
            <w:bookmarkEnd w:id="239"/>
            <w:r>
              <w:rPr>
                <w:spacing w:val="-5"/>
                <w:sz w:val="28"/>
              </w:rPr>
              <w:t>11</w:t>
            </w:r>
          </w:p>
        </w:tc>
        <w:tc>
          <w:tcPr>
            <w:tcW w:w="1876" w:type="dxa"/>
          </w:tcPr>
          <w:p w14:paraId="7FA5C515" w14:textId="77777777" w:rsidR="003F3710" w:rsidRDefault="00000000">
            <w:pPr>
              <w:pStyle w:val="TableParagraph"/>
              <w:ind w:left="398"/>
              <w:rPr>
                <w:sz w:val="28"/>
              </w:rPr>
            </w:pPr>
            <w:bookmarkStart w:id="240" w:name="Lower_"/>
            <w:bookmarkEnd w:id="240"/>
            <w:r>
              <w:rPr>
                <w:spacing w:val="-2"/>
                <w:sz w:val="28"/>
              </w:rPr>
              <w:t>Lower</w:t>
            </w:r>
          </w:p>
        </w:tc>
      </w:tr>
      <w:tr w:rsidR="003F3710" w14:paraId="414811E1" w14:textId="77777777">
        <w:trPr>
          <w:trHeight w:val="351"/>
        </w:trPr>
        <w:tc>
          <w:tcPr>
            <w:tcW w:w="2472" w:type="dxa"/>
          </w:tcPr>
          <w:p w14:paraId="69C8163A" w14:textId="77777777" w:rsidR="003F3710" w:rsidRDefault="00000000">
            <w:pPr>
              <w:pStyle w:val="TableParagraph"/>
              <w:ind w:left="50"/>
              <w:rPr>
                <w:sz w:val="28"/>
              </w:rPr>
            </w:pPr>
            <w:bookmarkStart w:id="241" w:name="With_forwarding_"/>
            <w:bookmarkEnd w:id="241"/>
            <w:r>
              <w:rPr>
                <w:sz w:val="28"/>
              </w:rPr>
              <w:t>With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forwarding</w:t>
            </w:r>
          </w:p>
        </w:tc>
        <w:tc>
          <w:tcPr>
            <w:tcW w:w="2970" w:type="dxa"/>
          </w:tcPr>
          <w:p w14:paraId="3C09A7B5" w14:textId="77777777" w:rsidR="003F3710" w:rsidRDefault="00000000">
            <w:pPr>
              <w:pStyle w:val="TableParagraph"/>
              <w:ind w:left="413"/>
              <w:rPr>
                <w:sz w:val="28"/>
              </w:rPr>
            </w:pPr>
            <w:bookmarkStart w:id="242" w:name="9_"/>
            <w:bookmarkEnd w:id="242"/>
            <w:r>
              <w:rPr>
                <w:spacing w:val="-10"/>
                <w:sz w:val="28"/>
              </w:rPr>
              <w:t>9</w:t>
            </w:r>
          </w:p>
        </w:tc>
        <w:tc>
          <w:tcPr>
            <w:tcW w:w="1876" w:type="dxa"/>
          </w:tcPr>
          <w:p w14:paraId="59738F2A" w14:textId="77777777" w:rsidR="003F3710" w:rsidRDefault="00000000">
            <w:pPr>
              <w:pStyle w:val="TableParagraph"/>
              <w:ind w:left="398"/>
              <w:rPr>
                <w:sz w:val="28"/>
              </w:rPr>
            </w:pPr>
            <w:bookmarkStart w:id="243" w:name="Improved_"/>
            <w:bookmarkEnd w:id="243"/>
            <w:r>
              <w:rPr>
                <w:spacing w:val="-2"/>
                <w:sz w:val="28"/>
              </w:rPr>
              <w:t>Improved</w:t>
            </w:r>
          </w:p>
        </w:tc>
      </w:tr>
      <w:tr w:rsidR="003F3710" w14:paraId="2F5C367C" w14:textId="77777777">
        <w:trPr>
          <w:trHeight w:val="331"/>
        </w:trPr>
        <w:tc>
          <w:tcPr>
            <w:tcW w:w="2472" w:type="dxa"/>
          </w:tcPr>
          <w:p w14:paraId="04E2B37E" w14:textId="77777777" w:rsidR="003F3710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bookmarkStart w:id="244" w:name="With_branch_flush_"/>
            <w:bookmarkEnd w:id="244"/>
            <w:r>
              <w:rPr>
                <w:sz w:val="28"/>
              </w:rPr>
              <w:t>With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branch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flush</w:t>
            </w:r>
          </w:p>
        </w:tc>
        <w:tc>
          <w:tcPr>
            <w:tcW w:w="2970" w:type="dxa"/>
          </w:tcPr>
          <w:p w14:paraId="080C9895" w14:textId="77777777" w:rsidR="003F3710" w:rsidRDefault="00000000">
            <w:pPr>
              <w:pStyle w:val="TableParagraph"/>
              <w:spacing w:line="302" w:lineRule="exact"/>
              <w:ind w:left="413"/>
              <w:rPr>
                <w:sz w:val="28"/>
              </w:rPr>
            </w:pPr>
            <w:bookmarkStart w:id="245" w:name="Depends_on_branch_"/>
            <w:bookmarkEnd w:id="245"/>
            <w:r>
              <w:rPr>
                <w:sz w:val="28"/>
              </w:rPr>
              <w:t>Depends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branch</w:t>
            </w:r>
          </w:p>
        </w:tc>
        <w:tc>
          <w:tcPr>
            <w:tcW w:w="1876" w:type="dxa"/>
          </w:tcPr>
          <w:p w14:paraId="66463B42" w14:textId="77777777" w:rsidR="003F3710" w:rsidRDefault="00000000">
            <w:pPr>
              <w:pStyle w:val="TableParagraph"/>
              <w:spacing w:line="302" w:lineRule="exact"/>
              <w:ind w:left="398"/>
              <w:rPr>
                <w:sz w:val="28"/>
              </w:rPr>
            </w:pPr>
            <w:bookmarkStart w:id="246" w:name="Reduced_"/>
            <w:bookmarkEnd w:id="246"/>
            <w:r>
              <w:rPr>
                <w:spacing w:val="-2"/>
                <w:sz w:val="28"/>
              </w:rPr>
              <w:t>Reduced</w:t>
            </w:r>
          </w:p>
        </w:tc>
      </w:tr>
    </w:tbl>
    <w:p w14:paraId="7FA2EEE9" w14:textId="77777777" w:rsidR="003F3710" w:rsidRDefault="00000000">
      <w:pPr>
        <w:pStyle w:val="BodyText"/>
        <w:spacing w:before="18"/>
        <w:ind w:right="7480"/>
      </w:pPr>
      <w:bookmarkStart w:id="247" w:name="Simple_Verilog_Example_"/>
      <w:bookmarkEnd w:id="247"/>
      <w:r>
        <w:t xml:space="preserve">Simple Verilog Example </w:t>
      </w:r>
      <w:bookmarkStart w:id="248" w:name="module_Pipeline_Hazard;_"/>
      <w:bookmarkEnd w:id="248"/>
      <w:r>
        <w:t>module</w:t>
      </w:r>
      <w:r>
        <w:rPr>
          <w:spacing w:val="-18"/>
        </w:rPr>
        <w:t xml:space="preserve"> </w:t>
      </w:r>
      <w:r>
        <w:t>Pipeline_Hazard;</w:t>
      </w:r>
    </w:p>
    <w:p w14:paraId="28B465DE" w14:textId="77777777" w:rsidR="003F3710" w:rsidRDefault="00000000">
      <w:pPr>
        <w:pStyle w:val="BodyText"/>
        <w:spacing w:before="322"/>
      </w:pPr>
      <w:bookmarkStart w:id="249" w:name="reg_[7:0]_R1,_R2,_R3,_R4,_R5;_"/>
      <w:bookmarkEnd w:id="249"/>
      <w:r>
        <w:t>reg</w:t>
      </w:r>
      <w:r>
        <w:rPr>
          <w:spacing w:val="-4"/>
        </w:rPr>
        <w:t xml:space="preserve"> </w:t>
      </w:r>
      <w:r>
        <w:t>[7:0]</w:t>
      </w:r>
      <w:r>
        <w:rPr>
          <w:spacing w:val="-3"/>
        </w:rPr>
        <w:t xml:space="preserve"> </w:t>
      </w:r>
      <w:r>
        <w:t>R1,</w:t>
      </w:r>
      <w:r>
        <w:rPr>
          <w:spacing w:val="-3"/>
        </w:rPr>
        <w:t xml:space="preserve"> </w:t>
      </w:r>
      <w:r>
        <w:t>R2,</w:t>
      </w:r>
      <w:r>
        <w:rPr>
          <w:spacing w:val="-4"/>
        </w:rPr>
        <w:t xml:space="preserve"> </w:t>
      </w:r>
      <w:r>
        <w:t>R3,</w:t>
      </w:r>
      <w:r>
        <w:rPr>
          <w:spacing w:val="-3"/>
        </w:rPr>
        <w:t xml:space="preserve"> </w:t>
      </w:r>
      <w:r>
        <w:t>R4,</w:t>
      </w:r>
      <w:r>
        <w:rPr>
          <w:spacing w:val="-3"/>
        </w:rPr>
        <w:t xml:space="preserve"> </w:t>
      </w:r>
      <w:r>
        <w:rPr>
          <w:spacing w:val="-5"/>
        </w:rPr>
        <w:t>R5;</w:t>
      </w:r>
    </w:p>
    <w:p w14:paraId="2BB4CDFE" w14:textId="77777777" w:rsidR="003F3710" w:rsidRDefault="00000000">
      <w:pPr>
        <w:pStyle w:val="BodyText"/>
        <w:spacing w:before="322"/>
      </w:pPr>
      <w:bookmarkStart w:id="250" w:name="initial_begin_"/>
      <w:bookmarkEnd w:id="250"/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begin</w:t>
      </w:r>
    </w:p>
    <w:p w14:paraId="524F42AB" w14:textId="77777777" w:rsidR="003F3710" w:rsidRDefault="00000000">
      <w:pPr>
        <w:pStyle w:val="BodyText"/>
        <w:spacing w:before="322"/>
        <w:ind w:left="1156" w:right="8741"/>
        <w:jc w:val="both"/>
      </w:pPr>
      <w:bookmarkStart w:id="251" w:name="____R2_=_8'd10;_"/>
      <w:bookmarkEnd w:id="251"/>
      <w:r>
        <w:t>R2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8'd10; </w:t>
      </w:r>
      <w:bookmarkStart w:id="252" w:name="____R3_=_8'd20;_"/>
      <w:bookmarkEnd w:id="252"/>
      <w:r>
        <w:t>R3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8'd20; </w:t>
      </w:r>
      <w:bookmarkStart w:id="253" w:name="____R5_=_8'd5;_"/>
      <w:bookmarkEnd w:id="253"/>
      <w:r>
        <w:t>R5 = 8'd5;</w:t>
      </w:r>
    </w:p>
    <w:p w14:paraId="45BD7934" w14:textId="77777777" w:rsidR="003F3710" w:rsidRDefault="003F3710">
      <w:pPr>
        <w:pStyle w:val="BodyText"/>
        <w:jc w:val="both"/>
        <w:sectPr w:rsidR="003F3710">
          <w:pgSz w:w="11920" w:h="16840"/>
          <w:pgMar w:top="1300" w:right="141" w:bottom="280" w:left="566" w:header="720" w:footer="720" w:gutter="0"/>
          <w:cols w:space="720"/>
        </w:sectPr>
      </w:pPr>
    </w:p>
    <w:p w14:paraId="10DFACFD" w14:textId="77777777" w:rsidR="003F3710" w:rsidRDefault="00000000">
      <w:pPr>
        <w:pStyle w:val="BodyText"/>
        <w:spacing w:before="62"/>
        <w:ind w:left="1156" w:right="7609"/>
      </w:pPr>
      <w:bookmarkStart w:id="254" w:name="____//_I1:_R1_=_R2_+_R3_"/>
      <w:bookmarkEnd w:id="254"/>
      <w:r>
        <w:lastRenderedPageBreak/>
        <w:t>//</w:t>
      </w:r>
      <w:r>
        <w:rPr>
          <w:spacing w:val="-7"/>
        </w:rPr>
        <w:t xml:space="preserve"> </w:t>
      </w:r>
      <w:r>
        <w:t>I1:</w:t>
      </w:r>
      <w:r>
        <w:rPr>
          <w:spacing w:val="-7"/>
        </w:rPr>
        <w:t xml:space="preserve"> </w:t>
      </w:r>
      <w:r>
        <w:t>R1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R2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R3 </w:t>
      </w:r>
      <w:bookmarkStart w:id="255" w:name="____R1_=_R2_+_R3;_"/>
      <w:bookmarkEnd w:id="255"/>
      <w:r>
        <w:t>R1 = R2 + R3;</w:t>
      </w:r>
    </w:p>
    <w:p w14:paraId="6FFC2B5E" w14:textId="77777777" w:rsidR="003F3710" w:rsidRDefault="00000000">
      <w:pPr>
        <w:pStyle w:val="BodyText"/>
        <w:spacing w:before="322"/>
        <w:ind w:left="1156"/>
      </w:pPr>
      <w:bookmarkStart w:id="256" w:name="____//_I2:_R4_=_R1_+_R5_"/>
      <w:bookmarkEnd w:id="256"/>
      <w:r>
        <w:t>//</w:t>
      </w:r>
      <w:r>
        <w:rPr>
          <w:spacing w:val="-2"/>
        </w:rPr>
        <w:t xml:space="preserve"> </w:t>
      </w:r>
      <w:r>
        <w:t>I2:</w:t>
      </w:r>
      <w:r>
        <w:rPr>
          <w:spacing w:val="-2"/>
        </w:rPr>
        <w:t xml:space="preserve"> </w:t>
      </w:r>
      <w:r>
        <w:t>R4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R5</w:t>
      </w:r>
    </w:p>
    <w:p w14:paraId="38189D99" w14:textId="77777777" w:rsidR="003F3710" w:rsidRDefault="00000000">
      <w:pPr>
        <w:pStyle w:val="BodyText"/>
        <w:ind w:left="1156" w:right="6137"/>
      </w:pPr>
      <w:bookmarkStart w:id="257" w:name="____//_Forwarded_value_of_R1_is_used_"/>
      <w:bookmarkEnd w:id="257"/>
      <w:r>
        <w:t>//</w:t>
      </w:r>
      <w:r>
        <w:rPr>
          <w:spacing w:val="-7"/>
        </w:rPr>
        <w:t xml:space="preserve"> </w:t>
      </w:r>
      <w:r>
        <w:t>Forwarded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R1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used </w:t>
      </w:r>
      <w:bookmarkStart w:id="258" w:name="____R4_=_R1_+_R5;_"/>
      <w:bookmarkEnd w:id="258"/>
      <w:r>
        <w:t>R4 = R1 + R5;</w:t>
      </w:r>
    </w:p>
    <w:p w14:paraId="2362D884" w14:textId="77777777" w:rsidR="003F3710" w:rsidRDefault="00000000">
      <w:pPr>
        <w:pStyle w:val="BodyText"/>
        <w:spacing w:before="322"/>
        <w:ind w:left="1156"/>
      </w:pPr>
      <w:bookmarkStart w:id="259" w:name="____$display(&quot;After_I1:_R1_=_%d&quot;,_R1);_"/>
      <w:bookmarkEnd w:id="259"/>
      <w:r>
        <w:t>$display("After</w:t>
      </w:r>
      <w:r>
        <w:rPr>
          <w:spacing w:val="-5"/>
        </w:rPr>
        <w:t xml:space="preserve"> </w:t>
      </w:r>
      <w:r>
        <w:t>I1:</w:t>
      </w:r>
      <w:r>
        <w:rPr>
          <w:spacing w:val="-5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%d",</w:t>
      </w:r>
      <w:r>
        <w:rPr>
          <w:spacing w:val="-5"/>
        </w:rPr>
        <w:t xml:space="preserve"> </w:t>
      </w:r>
      <w:r>
        <w:rPr>
          <w:spacing w:val="-4"/>
        </w:rPr>
        <w:t>R1);</w:t>
      </w:r>
    </w:p>
    <w:p w14:paraId="221902F1" w14:textId="77777777" w:rsidR="003F3710" w:rsidRDefault="00000000">
      <w:pPr>
        <w:pStyle w:val="BodyText"/>
        <w:ind w:left="1156"/>
      </w:pPr>
      <w:bookmarkStart w:id="260" w:name="____$display(&quot;After_I2:_R4_=_%d&quot;,_R4);_"/>
      <w:bookmarkEnd w:id="260"/>
      <w:r>
        <w:t>$display("After</w:t>
      </w:r>
      <w:r>
        <w:rPr>
          <w:spacing w:val="-5"/>
        </w:rPr>
        <w:t xml:space="preserve"> </w:t>
      </w:r>
      <w:r>
        <w:t>I2:</w:t>
      </w:r>
      <w:r>
        <w:rPr>
          <w:spacing w:val="-5"/>
        </w:rPr>
        <w:t xml:space="preserve"> </w:t>
      </w:r>
      <w:r>
        <w:t>R4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%d",</w:t>
      </w:r>
      <w:r>
        <w:rPr>
          <w:spacing w:val="-5"/>
        </w:rPr>
        <w:t xml:space="preserve"> </w:t>
      </w:r>
      <w:r>
        <w:rPr>
          <w:spacing w:val="-4"/>
        </w:rPr>
        <w:t>R4);</w:t>
      </w:r>
    </w:p>
    <w:p w14:paraId="349299DD" w14:textId="77777777" w:rsidR="003F3710" w:rsidRDefault="00000000">
      <w:pPr>
        <w:pStyle w:val="BodyText"/>
        <w:spacing w:before="322"/>
        <w:ind w:right="9197" w:firstLine="279"/>
      </w:pPr>
      <w:bookmarkStart w:id="261" w:name="____$finish;_"/>
      <w:bookmarkEnd w:id="261"/>
      <w:r>
        <w:rPr>
          <w:spacing w:val="-2"/>
        </w:rPr>
        <w:t xml:space="preserve">$finish; </w:t>
      </w:r>
      <w:bookmarkStart w:id="262" w:name="end_"/>
      <w:bookmarkEnd w:id="262"/>
      <w:r>
        <w:rPr>
          <w:spacing w:val="-4"/>
        </w:rPr>
        <w:t>end</w:t>
      </w:r>
    </w:p>
    <w:p w14:paraId="7725839B" w14:textId="77777777" w:rsidR="003F3710" w:rsidRDefault="00000000">
      <w:pPr>
        <w:pStyle w:val="BodyText"/>
        <w:spacing w:before="322"/>
        <w:ind w:right="8154"/>
      </w:pPr>
      <w:bookmarkStart w:id="263" w:name="endmodule_"/>
      <w:bookmarkEnd w:id="263"/>
      <w:r>
        <w:rPr>
          <w:spacing w:val="-2"/>
        </w:rPr>
        <w:t xml:space="preserve">endmodule </w:t>
      </w:r>
      <w:bookmarkStart w:id="264" w:name="Expected_Output_"/>
      <w:bookmarkEnd w:id="264"/>
      <w:r>
        <w:t xml:space="preserve">Expected Output </w:t>
      </w:r>
      <w:bookmarkStart w:id="265" w:name="After_I1:_R1_=_30_"/>
      <w:bookmarkEnd w:id="265"/>
      <w:r>
        <w:t>After</w:t>
      </w:r>
      <w:r>
        <w:rPr>
          <w:spacing w:val="-10"/>
        </w:rPr>
        <w:t xml:space="preserve"> </w:t>
      </w:r>
      <w:r>
        <w:t>I1:</w:t>
      </w:r>
      <w:r>
        <w:rPr>
          <w:spacing w:val="-10"/>
        </w:rPr>
        <w:t xml:space="preserve"> </w:t>
      </w:r>
      <w:r>
        <w:t>R1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30 </w:t>
      </w:r>
      <w:bookmarkStart w:id="266" w:name="After_I2:_R4_=_35_"/>
      <w:bookmarkEnd w:id="266"/>
      <w:r>
        <w:t>After</w:t>
      </w:r>
      <w:r>
        <w:rPr>
          <w:spacing w:val="-10"/>
        </w:rPr>
        <w:t xml:space="preserve"> </w:t>
      </w:r>
      <w:r>
        <w:t>I2:</w:t>
      </w:r>
      <w:r>
        <w:rPr>
          <w:spacing w:val="-10"/>
        </w:rPr>
        <w:t xml:space="preserve"> </w:t>
      </w:r>
      <w:r>
        <w:t>R4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35 </w:t>
      </w:r>
      <w:bookmarkStart w:id="267" w:name="Result_"/>
      <w:bookmarkEnd w:id="267"/>
      <w:r>
        <w:rPr>
          <w:spacing w:val="-2"/>
        </w:rPr>
        <w:t>Result</w:t>
      </w:r>
    </w:p>
    <w:p w14:paraId="7536C6B8" w14:textId="77777777" w:rsidR="003F3710" w:rsidRDefault="00000000">
      <w:pPr>
        <w:pStyle w:val="BodyText"/>
        <w:ind w:right="155"/>
        <w:jc w:val="both"/>
      </w:pPr>
      <w:bookmarkStart w:id="268" w:name="The_pipeline_hazards_were_successfully_i"/>
      <w:bookmarkEnd w:id="268"/>
      <w:r>
        <w:t>The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hazards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resolved.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hazards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 using</w:t>
      </w:r>
      <w:r>
        <w:rPr>
          <w:spacing w:val="-2"/>
        </w:rPr>
        <w:t xml:space="preserve"> </w:t>
      </w:r>
      <w:r>
        <w:t>forwarding,</w:t>
      </w:r>
      <w:r>
        <w:rPr>
          <w:spacing w:val="40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instruction/control</w:t>
      </w:r>
      <w:r>
        <w:rPr>
          <w:spacing w:val="40"/>
        </w:rPr>
        <w:t xml:space="preserve"> </w:t>
      </w:r>
      <w:r>
        <w:t>hazards</w:t>
      </w:r>
      <w:r>
        <w:rPr>
          <w:spacing w:val="-2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handled</w:t>
      </w:r>
      <w:r>
        <w:rPr>
          <w:spacing w:val="4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stalling, flushing, or branch prediction. Forwarding improves performance by reducing</w:t>
      </w:r>
      <w:r>
        <w:rPr>
          <w:spacing w:val="40"/>
        </w:rPr>
        <w:t xml:space="preserve"> </w:t>
      </w:r>
      <w:r>
        <w:t>unnecessary pipeline stalls.</w:t>
      </w:r>
    </w:p>
    <w:p w14:paraId="517272F5" w14:textId="77777777" w:rsidR="003F3710" w:rsidRDefault="00000000">
      <w:pPr>
        <w:pStyle w:val="BodyText"/>
        <w:spacing w:before="322" w:after="27"/>
        <w:jc w:val="both"/>
      </w:pPr>
      <w:bookmarkStart w:id="269" w:name="Final_Viva/Record_Summary_"/>
      <w:bookmarkEnd w:id="269"/>
      <w:r>
        <w:t>Final</w:t>
      </w:r>
      <w:r>
        <w:rPr>
          <w:spacing w:val="-16"/>
        </w:rPr>
        <w:t xml:space="preserve"> </w:t>
      </w:r>
      <w:r>
        <w:t>Viva/Record</w:t>
      </w:r>
      <w:r>
        <w:rPr>
          <w:spacing w:val="-16"/>
        </w:rPr>
        <w:t xml:space="preserve"> </w:t>
      </w:r>
      <w:r>
        <w:rPr>
          <w:spacing w:val="-2"/>
        </w:rPr>
        <w:t>Summary</w:t>
      </w:r>
    </w:p>
    <w:tbl>
      <w:tblPr>
        <w:tblW w:w="0" w:type="auto"/>
        <w:tblInd w:w="15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2296"/>
        <w:gridCol w:w="5367"/>
      </w:tblGrid>
      <w:tr w:rsidR="003F3710" w14:paraId="1D69A454" w14:textId="77777777">
        <w:trPr>
          <w:trHeight w:val="652"/>
        </w:trPr>
        <w:tc>
          <w:tcPr>
            <w:tcW w:w="1872" w:type="dxa"/>
          </w:tcPr>
          <w:p w14:paraId="2EB1136C" w14:textId="77777777" w:rsidR="003F3710" w:rsidRDefault="00000000">
            <w:pPr>
              <w:pStyle w:val="TableParagraph"/>
              <w:spacing w:before="149"/>
              <w:ind w:left="50"/>
              <w:rPr>
                <w:sz w:val="28"/>
              </w:rPr>
            </w:pPr>
            <w:bookmarkStart w:id="270" w:name="Experiment_"/>
            <w:bookmarkEnd w:id="270"/>
            <w:r>
              <w:rPr>
                <w:spacing w:val="-2"/>
                <w:sz w:val="28"/>
              </w:rPr>
              <w:t>Experiment</w:t>
            </w:r>
          </w:p>
        </w:tc>
        <w:tc>
          <w:tcPr>
            <w:tcW w:w="2296" w:type="dxa"/>
          </w:tcPr>
          <w:p w14:paraId="5A42D7B8" w14:textId="77777777" w:rsidR="003F3710" w:rsidRDefault="00000000">
            <w:pPr>
              <w:pStyle w:val="TableParagraph"/>
              <w:spacing w:before="0"/>
              <w:ind w:left="382" w:right="974"/>
              <w:rPr>
                <w:sz w:val="28"/>
              </w:rPr>
            </w:pPr>
            <w:bookmarkStart w:id="271" w:name="Main_Concept_"/>
            <w:bookmarkEnd w:id="271"/>
            <w:r>
              <w:rPr>
                <w:spacing w:val="-4"/>
                <w:sz w:val="28"/>
              </w:rPr>
              <w:t xml:space="preserve">Main </w:t>
            </w:r>
            <w:r>
              <w:rPr>
                <w:spacing w:val="-2"/>
                <w:sz w:val="28"/>
              </w:rPr>
              <w:t>Concept</w:t>
            </w:r>
          </w:p>
        </w:tc>
        <w:tc>
          <w:tcPr>
            <w:tcW w:w="5367" w:type="dxa"/>
          </w:tcPr>
          <w:p w14:paraId="515AA49B" w14:textId="77777777" w:rsidR="003F3710" w:rsidRDefault="00000000">
            <w:pPr>
              <w:pStyle w:val="TableParagraph"/>
              <w:spacing w:before="149"/>
              <w:ind w:left="382"/>
              <w:rPr>
                <w:sz w:val="28"/>
              </w:rPr>
            </w:pPr>
            <w:bookmarkStart w:id="272" w:name="Final_Result_"/>
            <w:bookmarkEnd w:id="272"/>
            <w:r>
              <w:rPr>
                <w:sz w:val="28"/>
              </w:rPr>
              <w:t>Final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Result</w:t>
            </w:r>
          </w:p>
        </w:tc>
      </w:tr>
      <w:tr w:rsidR="003F3710" w14:paraId="7BF8B7A4" w14:textId="77777777">
        <w:trPr>
          <w:trHeight w:val="673"/>
        </w:trPr>
        <w:tc>
          <w:tcPr>
            <w:tcW w:w="1872" w:type="dxa"/>
          </w:tcPr>
          <w:p w14:paraId="78D1F212" w14:textId="77777777" w:rsidR="003F3710" w:rsidRDefault="00000000">
            <w:pPr>
              <w:pStyle w:val="TableParagraph"/>
              <w:spacing w:before="170"/>
              <w:ind w:left="50"/>
              <w:rPr>
                <w:sz w:val="28"/>
              </w:rPr>
            </w:pPr>
            <w:bookmarkStart w:id="273" w:name="1._RTU_"/>
            <w:bookmarkEnd w:id="273"/>
            <w:r>
              <w:rPr>
                <w:sz w:val="28"/>
              </w:rPr>
              <w:t>1.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RTU</w:t>
            </w:r>
          </w:p>
        </w:tc>
        <w:tc>
          <w:tcPr>
            <w:tcW w:w="2296" w:type="dxa"/>
          </w:tcPr>
          <w:p w14:paraId="2940884A" w14:textId="77777777" w:rsidR="003F3710" w:rsidRDefault="00000000">
            <w:pPr>
              <w:pStyle w:val="TableParagraph"/>
              <w:ind w:left="382" w:right="976"/>
              <w:rPr>
                <w:sz w:val="28"/>
              </w:rPr>
            </w:pPr>
            <w:bookmarkStart w:id="274" w:name="Register_transfer_"/>
            <w:bookmarkEnd w:id="274"/>
            <w:r>
              <w:rPr>
                <w:spacing w:val="-2"/>
                <w:sz w:val="28"/>
              </w:rPr>
              <w:t>Register transfer</w:t>
            </w:r>
          </w:p>
        </w:tc>
        <w:tc>
          <w:tcPr>
            <w:tcW w:w="5367" w:type="dxa"/>
          </w:tcPr>
          <w:p w14:paraId="2BB93A27" w14:textId="77777777" w:rsidR="003F3710" w:rsidRDefault="00000000">
            <w:pPr>
              <w:pStyle w:val="TableParagraph"/>
              <w:spacing w:before="170"/>
              <w:ind w:left="382"/>
              <w:rPr>
                <w:sz w:val="28"/>
              </w:rPr>
            </w:pPr>
            <w:bookmarkStart w:id="275" w:name="R2=R1,_R3=R1+R2,_R4=R3_verified_"/>
            <w:bookmarkEnd w:id="275"/>
            <w:r>
              <w:rPr>
                <w:sz w:val="28"/>
              </w:rPr>
              <w:t>R2=R1,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R3=R1+R2,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R4=R3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verified</w:t>
            </w:r>
          </w:p>
        </w:tc>
      </w:tr>
      <w:tr w:rsidR="003F3710" w14:paraId="675A137F" w14:textId="77777777">
        <w:trPr>
          <w:trHeight w:val="673"/>
        </w:trPr>
        <w:tc>
          <w:tcPr>
            <w:tcW w:w="1872" w:type="dxa"/>
          </w:tcPr>
          <w:p w14:paraId="0FAA07BE" w14:textId="77777777" w:rsidR="003F3710" w:rsidRDefault="00000000">
            <w:pPr>
              <w:pStyle w:val="TableParagraph"/>
              <w:spacing w:before="170"/>
              <w:ind w:left="50"/>
              <w:rPr>
                <w:sz w:val="28"/>
              </w:rPr>
            </w:pPr>
            <w:bookmarkStart w:id="276" w:name="2._ALU_"/>
            <w:bookmarkEnd w:id="276"/>
            <w:r>
              <w:rPr>
                <w:sz w:val="28"/>
              </w:rPr>
              <w:t>2.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ALU</w:t>
            </w:r>
          </w:p>
        </w:tc>
        <w:tc>
          <w:tcPr>
            <w:tcW w:w="2296" w:type="dxa"/>
          </w:tcPr>
          <w:p w14:paraId="08F7AC90" w14:textId="77777777" w:rsidR="003F3710" w:rsidRDefault="00000000">
            <w:pPr>
              <w:pStyle w:val="TableParagraph"/>
              <w:ind w:left="382"/>
              <w:rPr>
                <w:sz w:val="28"/>
              </w:rPr>
            </w:pPr>
            <w:bookmarkStart w:id="277" w:name="Arithmetic_&amp;_logic_"/>
            <w:bookmarkEnd w:id="277"/>
            <w:r>
              <w:rPr>
                <w:sz w:val="28"/>
              </w:rPr>
              <w:t>Arithmetic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&amp; </w:t>
            </w:r>
            <w:r>
              <w:rPr>
                <w:spacing w:val="-2"/>
                <w:sz w:val="28"/>
              </w:rPr>
              <w:t>logic</w:t>
            </w:r>
          </w:p>
        </w:tc>
        <w:tc>
          <w:tcPr>
            <w:tcW w:w="5367" w:type="dxa"/>
          </w:tcPr>
          <w:p w14:paraId="20A3CE0E" w14:textId="77777777" w:rsidR="003F3710" w:rsidRDefault="00000000">
            <w:pPr>
              <w:pStyle w:val="TableParagraph"/>
              <w:tabs>
                <w:tab w:val="left" w:pos="1323"/>
                <w:tab w:val="left" w:pos="2187"/>
                <w:tab w:val="left" w:pos="3113"/>
                <w:tab w:val="left" w:pos="3822"/>
                <w:tab w:val="left" w:pos="4733"/>
              </w:tabs>
              <w:ind w:left="382"/>
              <w:rPr>
                <w:sz w:val="28"/>
              </w:rPr>
            </w:pPr>
            <w:bookmarkStart w:id="278" w:name="ADD,_SUB,_AND,_OR,_XOR,_NOT_verified_"/>
            <w:bookmarkEnd w:id="278"/>
            <w:r>
              <w:rPr>
                <w:spacing w:val="-4"/>
                <w:sz w:val="28"/>
              </w:rPr>
              <w:t>ADD,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SUB,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AND,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OR,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XOR,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NOT</w:t>
            </w:r>
          </w:p>
          <w:p w14:paraId="4724BC56" w14:textId="77777777" w:rsidR="003F3710" w:rsidRDefault="00000000">
            <w:pPr>
              <w:pStyle w:val="TableParagraph"/>
              <w:spacing w:before="0"/>
              <w:ind w:left="382"/>
              <w:rPr>
                <w:sz w:val="28"/>
              </w:rPr>
            </w:pPr>
            <w:r>
              <w:rPr>
                <w:spacing w:val="-2"/>
                <w:sz w:val="28"/>
              </w:rPr>
              <w:t>verified</w:t>
            </w:r>
          </w:p>
        </w:tc>
      </w:tr>
      <w:tr w:rsidR="003F3710" w14:paraId="7B2E1D96" w14:textId="77777777">
        <w:trPr>
          <w:trHeight w:val="673"/>
        </w:trPr>
        <w:tc>
          <w:tcPr>
            <w:tcW w:w="1872" w:type="dxa"/>
          </w:tcPr>
          <w:p w14:paraId="05AACA54" w14:textId="77777777" w:rsidR="003F3710" w:rsidRDefault="00000000">
            <w:pPr>
              <w:pStyle w:val="TableParagraph"/>
              <w:tabs>
                <w:tab w:val="left" w:pos="524"/>
              </w:tabs>
              <w:ind w:left="50" w:right="381"/>
              <w:rPr>
                <w:sz w:val="28"/>
              </w:rPr>
            </w:pPr>
            <w:bookmarkStart w:id="279" w:name="3._Multiple_Bus_"/>
            <w:bookmarkEnd w:id="279"/>
            <w:r>
              <w:rPr>
                <w:spacing w:val="-6"/>
                <w:sz w:val="28"/>
              </w:rPr>
              <w:t>3.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Multiple </w:t>
            </w:r>
            <w:r>
              <w:rPr>
                <w:spacing w:val="-4"/>
                <w:sz w:val="28"/>
              </w:rPr>
              <w:t>Bus</w:t>
            </w:r>
          </w:p>
        </w:tc>
        <w:tc>
          <w:tcPr>
            <w:tcW w:w="2296" w:type="dxa"/>
          </w:tcPr>
          <w:p w14:paraId="0420AE2B" w14:textId="77777777" w:rsidR="003F3710" w:rsidRDefault="00000000">
            <w:pPr>
              <w:pStyle w:val="TableParagraph"/>
              <w:ind w:left="382"/>
              <w:rPr>
                <w:sz w:val="28"/>
              </w:rPr>
            </w:pPr>
            <w:bookmarkStart w:id="280" w:name="CPU_datapath_"/>
            <w:bookmarkEnd w:id="280"/>
            <w:r>
              <w:rPr>
                <w:spacing w:val="-5"/>
                <w:sz w:val="28"/>
              </w:rPr>
              <w:t>CPU</w:t>
            </w:r>
          </w:p>
          <w:p w14:paraId="74C65D31" w14:textId="77777777" w:rsidR="003F3710" w:rsidRDefault="00000000">
            <w:pPr>
              <w:pStyle w:val="TableParagraph"/>
              <w:spacing w:before="0"/>
              <w:ind w:left="382"/>
              <w:rPr>
                <w:sz w:val="28"/>
              </w:rPr>
            </w:pPr>
            <w:r>
              <w:rPr>
                <w:spacing w:val="-2"/>
                <w:sz w:val="28"/>
              </w:rPr>
              <w:t>datapath</w:t>
            </w:r>
          </w:p>
        </w:tc>
        <w:tc>
          <w:tcPr>
            <w:tcW w:w="5367" w:type="dxa"/>
          </w:tcPr>
          <w:p w14:paraId="78F21C21" w14:textId="77777777" w:rsidR="003F3710" w:rsidRDefault="00000000">
            <w:pPr>
              <w:pStyle w:val="TableParagraph"/>
              <w:ind w:left="382"/>
              <w:rPr>
                <w:sz w:val="28"/>
              </w:rPr>
            </w:pPr>
            <w:bookmarkStart w:id="281" w:name="Data_transferred_through_multiple_buses_"/>
            <w:bookmarkEnd w:id="281"/>
            <w:r>
              <w:rPr>
                <w:sz w:val="28"/>
              </w:rPr>
              <w:t>Data transferred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through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buses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 ALU operation verified</w:t>
            </w:r>
          </w:p>
        </w:tc>
      </w:tr>
      <w:tr w:rsidR="003F3710" w14:paraId="0242F4B1" w14:textId="77777777">
        <w:trPr>
          <w:trHeight w:val="673"/>
        </w:trPr>
        <w:tc>
          <w:tcPr>
            <w:tcW w:w="1872" w:type="dxa"/>
          </w:tcPr>
          <w:p w14:paraId="33321095" w14:textId="77777777" w:rsidR="003F3710" w:rsidRDefault="00000000">
            <w:pPr>
              <w:pStyle w:val="TableParagraph"/>
              <w:spacing w:before="170"/>
              <w:ind w:left="50"/>
              <w:rPr>
                <w:sz w:val="28"/>
              </w:rPr>
            </w:pPr>
            <w:bookmarkStart w:id="282" w:name="4._Pipeline_"/>
            <w:bookmarkEnd w:id="282"/>
            <w:r>
              <w:rPr>
                <w:sz w:val="28"/>
              </w:rPr>
              <w:t>4.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Pipeline</w:t>
            </w:r>
          </w:p>
        </w:tc>
        <w:tc>
          <w:tcPr>
            <w:tcW w:w="2296" w:type="dxa"/>
          </w:tcPr>
          <w:p w14:paraId="22B2FF2B" w14:textId="77777777" w:rsidR="003F3710" w:rsidRDefault="00000000">
            <w:pPr>
              <w:pStyle w:val="TableParagraph"/>
              <w:ind w:left="382" w:right="392"/>
              <w:rPr>
                <w:sz w:val="28"/>
              </w:rPr>
            </w:pPr>
            <w:bookmarkStart w:id="283" w:name="IF-ID-EX-WB_"/>
            <w:bookmarkEnd w:id="283"/>
            <w:r>
              <w:rPr>
                <w:spacing w:val="-2"/>
                <w:sz w:val="28"/>
              </w:rPr>
              <w:t xml:space="preserve">IF-ID-EX-W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5367" w:type="dxa"/>
          </w:tcPr>
          <w:p w14:paraId="47F3E2B2" w14:textId="77777777" w:rsidR="003F3710" w:rsidRDefault="00000000">
            <w:pPr>
              <w:pStyle w:val="TableParagraph"/>
              <w:tabs>
                <w:tab w:val="left" w:pos="756"/>
                <w:tab w:val="left" w:pos="2297"/>
                <w:tab w:val="left" w:pos="3698"/>
                <w:tab w:val="left" w:pos="4150"/>
                <w:tab w:val="left" w:pos="4525"/>
              </w:tabs>
              <w:ind w:left="382"/>
              <w:rPr>
                <w:sz w:val="28"/>
              </w:rPr>
            </w:pPr>
            <w:bookmarkStart w:id="284" w:name="4_instructions_completed_in_7_cycles;_sp"/>
            <w:bookmarkEnd w:id="284"/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instructions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completed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in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cycles;</w:t>
            </w:r>
          </w:p>
          <w:p w14:paraId="724CAAD7" w14:textId="77777777" w:rsidR="003F3710" w:rsidRDefault="00000000">
            <w:pPr>
              <w:pStyle w:val="TableParagraph"/>
              <w:spacing w:before="0"/>
              <w:ind w:left="382"/>
              <w:rPr>
                <w:sz w:val="28"/>
              </w:rPr>
            </w:pPr>
            <w:r>
              <w:rPr>
                <w:sz w:val="28"/>
              </w:rPr>
              <w:t>speedup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2.29×</w:t>
            </w:r>
          </w:p>
        </w:tc>
      </w:tr>
      <w:tr w:rsidR="003F3710" w14:paraId="5E5D1697" w14:textId="77777777">
        <w:trPr>
          <w:trHeight w:val="813"/>
        </w:trPr>
        <w:tc>
          <w:tcPr>
            <w:tcW w:w="1872" w:type="dxa"/>
          </w:tcPr>
          <w:p w14:paraId="5DB1E412" w14:textId="77777777" w:rsidR="003F3710" w:rsidRDefault="003F3710">
            <w:pPr>
              <w:pStyle w:val="TableParagraph"/>
              <w:rPr>
                <w:sz w:val="28"/>
              </w:rPr>
            </w:pPr>
          </w:p>
          <w:p w14:paraId="0C87621B" w14:textId="77777777" w:rsidR="003F3710" w:rsidRDefault="00000000">
            <w:pPr>
              <w:pStyle w:val="TableParagraph"/>
              <w:spacing w:before="0"/>
              <w:ind w:left="50"/>
              <w:rPr>
                <w:sz w:val="28"/>
              </w:rPr>
            </w:pPr>
            <w:bookmarkStart w:id="285" w:name="5._Hazards_"/>
            <w:bookmarkEnd w:id="285"/>
            <w:r>
              <w:rPr>
                <w:sz w:val="28"/>
              </w:rPr>
              <w:t>5.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Hazards</w:t>
            </w:r>
          </w:p>
        </w:tc>
        <w:tc>
          <w:tcPr>
            <w:tcW w:w="2296" w:type="dxa"/>
          </w:tcPr>
          <w:p w14:paraId="40CB6EF0" w14:textId="77777777" w:rsidR="003F3710" w:rsidRDefault="00000000">
            <w:pPr>
              <w:pStyle w:val="TableParagraph"/>
              <w:tabs>
                <w:tab w:val="left" w:pos="1683"/>
              </w:tabs>
              <w:spacing w:before="150" w:line="320" w:lineRule="atLeast"/>
              <w:ind w:left="382" w:right="392"/>
              <w:rPr>
                <w:sz w:val="28"/>
              </w:rPr>
            </w:pPr>
            <w:bookmarkStart w:id="286" w:name="Stalling_&amp;_forwarding_"/>
            <w:bookmarkEnd w:id="286"/>
            <w:r>
              <w:rPr>
                <w:spacing w:val="-2"/>
                <w:sz w:val="28"/>
              </w:rPr>
              <w:t>Stalling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&amp; </w:t>
            </w:r>
            <w:r>
              <w:rPr>
                <w:spacing w:val="-2"/>
                <w:sz w:val="28"/>
              </w:rPr>
              <w:t>forwarding</w:t>
            </w:r>
          </w:p>
        </w:tc>
        <w:tc>
          <w:tcPr>
            <w:tcW w:w="5367" w:type="dxa"/>
          </w:tcPr>
          <w:p w14:paraId="576BD1D1" w14:textId="77777777" w:rsidR="003F3710" w:rsidRDefault="00000000">
            <w:pPr>
              <w:pStyle w:val="TableParagraph"/>
              <w:tabs>
                <w:tab w:val="left" w:pos="2180"/>
                <w:tab w:val="left" w:pos="3435"/>
                <w:tab w:val="left" w:pos="4907"/>
              </w:tabs>
              <w:ind w:left="382" w:right="53"/>
              <w:rPr>
                <w:sz w:val="28"/>
              </w:rPr>
            </w:pPr>
            <w:bookmarkStart w:id="287" w:name="Data/control_hazards_identified_and_reso"/>
            <w:bookmarkEnd w:id="287"/>
            <w:r>
              <w:rPr>
                <w:spacing w:val="-2"/>
                <w:sz w:val="28"/>
              </w:rPr>
              <w:t>Data/control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hazards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identified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resolved</w:t>
            </w:r>
          </w:p>
        </w:tc>
      </w:tr>
    </w:tbl>
    <w:p w14:paraId="34388CA0" w14:textId="77777777" w:rsidR="003F3710" w:rsidRDefault="003F3710">
      <w:pPr>
        <w:pStyle w:val="TableParagraph"/>
        <w:rPr>
          <w:sz w:val="28"/>
        </w:rPr>
        <w:sectPr w:rsidR="003F3710">
          <w:pgSz w:w="11920" w:h="16840"/>
          <w:pgMar w:top="1620" w:right="141" w:bottom="280" w:left="566" w:header="720" w:footer="720" w:gutter="0"/>
          <w:cols w:space="720"/>
        </w:sectPr>
      </w:pPr>
    </w:p>
    <w:p w14:paraId="7877B3EF" w14:textId="77777777" w:rsidR="003F3710" w:rsidRDefault="00000000">
      <w:pPr>
        <w:ind w:left="9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DBA2E2" wp14:editId="16048B0D">
            <wp:extent cx="6092825" cy="28295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877" cy="28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C18D" w14:textId="77777777" w:rsidR="003F3710" w:rsidRDefault="003F3710">
      <w:pPr>
        <w:pStyle w:val="BodyText"/>
        <w:spacing w:before="195"/>
        <w:ind w:left="0"/>
        <w:rPr>
          <w:sz w:val="24"/>
        </w:rPr>
      </w:pPr>
    </w:p>
    <w:p w14:paraId="3993FD17" w14:textId="77777777" w:rsidR="003F3710" w:rsidRDefault="00000000">
      <w:pPr>
        <w:ind w:left="877"/>
        <w:jc w:val="both"/>
        <w:rPr>
          <w:b/>
          <w:sz w:val="24"/>
        </w:rPr>
      </w:pPr>
      <w:r>
        <w:rPr>
          <w:b/>
          <w:sz w:val="24"/>
        </w:rPr>
        <w:t xml:space="preserve">Code of </w:t>
      </w:r>
      <w:r>
        <w:rPr>
          <w:b/>
          <w:spacing w:val="-2"/>
          <w:sz w:val="24"/>
        </w:rPr>
        <w:t>Conduct:</w:t>
      </w:r>
    </w:p>
    <w:p w14:paraId="7D611E0A" w14:textId="77777777" w:rsidR="003F3710" w:rsidRDefault="003F3710">
      <w:pPr>
        <w:pStyle w:val="BodyText"/>
        <w:spacing w:before="82"/>
        <w:ind w:left="0"/>
        <w:rPr>
          <w:b/>
          <w:sz w:val="24"/>
        </w:rPr>
      </w:pPr>
    </w:p>
    <w:p w14:paraId="11CA58CD" w14:textId="0D45A9F5" w:rsidR="003F3710" w:rsidRDefault="00000000">
      <w:pPr>
        <w:pStyle w:val="BodyText"/>
        <w:spacing w:line="276" w:lineRule="auto"/>
        <w:ind w:right="859"/>
        <w:jc w:val="both"/>
      </w:pPr>
      <w:r>
        <w:rPr>
          <w:u w:val="thick"/>
        </w:rPr>
        <w:t xml:space="preserve">I </w:t>
      </w:r>
      <w:r w:rsidR="00C45F99">
        <w:rPr>
          <w:u w:val="thick"/>
        </w:rPr>
        <w:t>S.PRITHIKA</w:t>
      </w:r>
      <w:r>
        <w:rPr>
          <w:u w:val="thick"/>
        </w:rPr>
        <w:t>(19251</w:t>
      </w:r>
      <w:r w:rsidR="006E14B2">
        <w:rPr>
          <w:u w:val="thick"/>
        </w:rPr>
        <w:t>2432</w:t>
      </w:r>
      <w:r>
        <w:rPr>
          <w:u w:val="thick"/>
        </w:rPr>
        <w:t>)certify that this submission is my</w:t>
      </w:r>
      <w:r>
        <w:t xml:space="preserve"> </w:t>
      </w:r>
      <w:r>
        <w:rPr>
          <w:u w:val="thick"/>
        </w:rPr>
        <w:t>original work and that I have adhered to the guidelines specified for this</w:t>
      </w:r>
      <w:r>
        <w:t xml:space="preserve"> </w:t>
      </w:r>
      <w:r>
        <w:rPr>
          <w:u w:val="thick"/>
        </w:rPr>
        <w:t>assessment.I understand that any violation of academic integrity rules will result in</w:t>
      </w:r>
      <w:r>
        <w:t xml:space="preserve"> </w:t>
      </w:r>
      <w:r>
        <w:rPr>
          <w:u w:val="thick"/>
        </w:rPr>
        <w:t>disciplinary action.</w:t>
      </w:r>
    </w:p>
    <w:p w14:paraId="1ABD6AFF" w14:textId="77777777" w:rsidR="003F3710" w:rsidRDefault="00000000">
      <w:pPr>
        <w:spacing w:before="318"/>
        <w:ind w:right="8087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FBE66CA" w14:textId="77777777" w:rsidR="003F3710" w:rsidRDefault="003F3710">
      <w:pPr>
        <w:pStyle w:val="BodyText"/>
        <w:ind w:left="0"/>
        <w:rPr>
          <w:rFonts w:ascii="Arial"/>
          <w:b/>
          <w:i/>
          <w:sz w:val="24"/>
        </w:rPr>
      </w:pPr>
    </w:p>
    <w:p w14:paraId="767A4F63" w14:textId="77777777" w:rsidR="003F3710" w:rsidRDefault="003F3710">
      <w:pPr>
        <w:pStyle w:val="BodyText"/>
        <w:ind w:left="0"/>
        <w:rPr>
          <w:rFonts w:ascii="Arial"/>
          <w:b/>
          <w:i/>
          <w:sz w:val="24"/>
        </w:rPr>
      </w:pPr>
    </w:p>
    <w:p w14:paraId="4D447A7B" w14:textId="77777777" w:rsidR="003F3710" w:rsidRDefault="003F3710">
      <w:pPr>
        <w:pStyle w:val="BodyText"/>
        <w:ind w:left="0"/>
        <w:rPr>
          <w:rFonts w:ascii="Arial"/>
          <w:b/>
          <w:i/>
          <w:sz w:val="24"/>
        </w:rPr>
      </w:pPr>
    </w:p>
    <w:p w14:paraId="571BA1B7" w14:textId="77777777" w:rsidR="003F3710" w:rsidRDefault="003F3710">
      <w:pPr>
        <w:pStyle w:val="BodyText"/>
        <w:spacing w:before="49"/>
        <w:ind w:left="0"/>
        <w:rPr>
          <w:rFonts w:ascii="Arial"/>
          <w:b/>
          <w:i/>
          <w:sz w:val="24"/>
        </w:rPr>
      </w:pPr>
    </w:p>
    <w:p w14:paraId="5A17CBEF" w14:textId="77777777" w:rsidR="003F3710" w:rsidRDefault="00000000">
      <w:pPr>
        <w:ind w:right="8051"/>
        <w:jc w:val="center"/>
        <w:rPr>
          <w:b/>
          <w:sz w:val="24"/>
        </w:rPr>
      </w:pPr>
      <w:bookmarkStart w:id="288" w:name="_"/>
      <w:bookmarkStart w:id="289" w:name="MARKS_ALLOCATION_"/>
      <w:bookmarkEnd w:id="288"/>
      <w:bookmarkEnd w:id="289"/>
      <w:r>
        <w:rPr>
          <w:b/>
          <w:sz w:val="24"/>
        </w:rPr>
        <w:t xml:space="preserve">MARKS </w:t>
      </w:r>
      <w:r>
        <w:rPr>
          <w:b/>
          <w:spacing w:val="-2"/>
          <w:sz w:val="24"/>
        </w:rPr>
        <w:t>ALLOCATION</w:t>
      </w:r>
    </w:p>
    <w:p w14:paraId="5DF78396" w14:textId="77777777" w:rsidR="003F3710" w:rsidRDefault="003F3710">
      <w:pPr>
        <w:pStyle w:val="BodyText"/>
        <w:spacing w:before="64"/>
        <w:ind w:left="0"/>
        <w:rPr>
          <w:b/>
          <w:sz w:val="20"/>
        </w:rPr>
      </w:pPr>
    </w:p>
    <w:tbl>
      <w:tblPr>
        <w:tblW w:w="0" w:type="auto"/>
        <w:tblInd w:w="3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740"/>
        <w:gridCol w:w="1700"/>
        <w:gridCol w:w="1700"/>
        <w:gridCol w:w="1980"/>
        <w:gridCol w:w="1840"/>
      </w:tblGrid>
      <w:tr w:rsidR="003F3710" w14:paraId="10A5D193" w14:textId="77777777">
        <w:trPr>
          <w:trHeight w:val="700"/>
        </w:trPr>
        <w:tc>
          <w:tcPr>
            <w:tcW w:w="1660" w:type="dxa"/>
          </w:tcPr>
          <w:p w14:paraId="7B8003AE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40" w:type="dxa"/>
          </w:tcPr>
          <w:p w14:paraId="791A2384" w14:textId="77777777" w:rsidR="003F3710" w:rsidRDefault="00000000">
            <w:pPr>
              <w:pStyle w:val="TableParagraph"/>
              <w:spacing w:before="18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 Understanding</w:t>
            </w:r>
          </w:p>
          <w:p w14:paraId="7AD18226" w14:textId="77777777" w:rsidR="003F3710" w:rsidRDefault="00000000">
            <w:pPr>
              <w:pStyle w:val="TableParagraph"/>
              <w:spacing w:before="0" w:line="202" w:lineRule="exact"/>
              <w:ind w:left="83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0" w:type="dxa"/>
          </w:tcPr>
          <w:p w14:paraId="527AEE1B" w14:textId="77777777" w:rsidR="003F3710" w:rsidRDefault="00000000">
            <w:pPr>
              <w:pStyle w:val="TableParagraph"/>
              <w:spacing w:before="135"/>
              <w:ind w:left="173" w:right="88" w:firstLine="375"/>
              <w:rPr>
                <w:rFonts w:ascii="Cambria"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Method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(20%)</w:t>
            </w:r>
          </w:p>
        </w:tc>
        <w:tc>
          <w:tcPr>
            <w:tcW w:w="1700" w:type="dxa"/>
          </w:tcPr>
          <w:p w14:paraId="510D56DA" w14:textId="77777777" w:rsidR="003F3710" w:rsidRDefault="00000000">
            <w:pPr>
              <w:pStyle w:val="TableParagraph"/>
              <w:spacing w:before="136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</w:t>
            </w:r>
          </w:p>
          <w:p w14:paraId="07C9C942" w14:textId="77777777" w:rsidR="003F3710" w:rsidRDefault="00000000">
            <w:pPr>
              <w:pStyle w:val="TableParagraph"/>
              <w:spacing w:before="2"/>
              <w:ind w:left="5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980" w:type="dxa"/>
          </w:tcPr>
          <w:p w14:paraId="633A9735" w14:textId="77777777" w:rsidR="003F3710" w:rsidRDefault="00000000">
            <w:pPr>
              <w:pStyle w:val="TableParagraph"/>
              <w:spacing w:before="18"/>
              <w:ind w:left="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Calculation</w:t>
            </w:r>
          </w:p>
          <w:p w14:paraId="59C7A8DD" w14:textId="77777777" w:rsidR="003F3710" w:rsidRDefault="00000000">
            <w:pPr>
              <w:pStyle w:val="TableParagraph"/>
              <w:spacing w:before="0" w:line="202" w:lineRule="exact"/>
              <w:ind w:left="48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40" w:type="dxa"/>
          </w:tcPr>
          <w:p w14:paraId="5BA6139B" w14:textId="77777777" w:rsidR="003F3710" w:rsidRDefault="00000000">
            <w:pPr>
              <w:pStyle w:val="TableParagraph"/>
              <w:spacing w:before="18"/>
              <w:ind w:lef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Interpretation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Results</w:t>
            </w:r>
          </w:p>
          <w:p w14:paraId="0D4AFBAD" w14:textId="77777777" w:rsidR="003F3710" w:rsidRDefault="00000000">
            <w:pPr>
              <w:pStyle w:val="TableParagraph"/>
              <w:spacing w:before="0" w:line="202" w:lineRule="exact"/>
              <w:ind w:left="53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</w:tr>
      <w:tr w:rsidR="003F3710" w14:paraId="22DB0FE9" w14:textId="77777777">
        <w:trPr>
          <w:trHeight w:val="380"/>
        </w:trPr>
        <w:tc>
          <w:tcPr>
            <w:tcW w:w="1660" w:type="dxa"/>
          </w:tcPr>
          <w:p w14:paraId="4465B0F2" w14:textId="77777777" w:rsidR="003F3710" w:rsidRDefault="00000000">
            <w:pPr>
              <w:pStyle w:val="TableParagraph"/>
              <w:spacing w:before="90"/>
              <w:ind w:left="7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0C4204C4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5BBD864E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10D63388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980" w:type="dxa"/>
          </w:tcPr>
          <w:p w14:paraId="0483B00B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840" w:type="dxa"/>
          </w:tcPr>
          <w:p w14:paraId="4B053BFC" w14:textId="77777777" w:rsidR="003F3710" w:rsidRDefault="003F3710">
            <w:pPr>
              <w:pStyle w:val="TableParagraph"/>
              <w:spacing w:before="0"/>
            </w:pPr>
          </w:p>
        </w:tc>
      </w:tr>
      <w:tr w:rsidR="003F3710" w14:paraId="231E5DC9" w14:textId="77777777">
        <w:trPr>
          <w:trHeight w:val="419"/>
        </w:trPr>
        <w:tc>
          <w:tcPr>
            <w:tcW w:w="1660" w:type="dxa"/>
          </w:tcPr>
          <w:p w14:paraId="48FE1D8F" w14:textId="77777777" w:rsidR="003F3710" w:rsidRDefault="00000000">
            <w:pPr>
              <w:pStyle w:val="TableParagraph"/>
              <w:spacing w:before="100"/>
              <w:ind w:left="7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57C0CE77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1ABD8B11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748CCADD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980" w:type="dxa"/>
          </w:tcPr>
          <w:p w14:paraId="584F6942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840" w:type="dxa"/>
          </w:tcPr>
          <w:p w14:paraId="7985F53F" w14:textId="77777777" w:rsidR="003F3710" w:rsidRDefault="003F3710">
            <w:pPr>
              <w:pStyle w:val="TableParagraph"/>
              <w:spacing w:before="0"/>
            </w:pPr>
          </w:p>
        </w:tc>
      </w:tr>
      <w:tr w:rsidR="003F3710" w14:paraId="658F7413" w14:textId="77777777">
        <w:trPr>
          <w:trHeight w:val="400"/>
        </w:trPr>
        <w:tc>
          <w:tcPr>
            <w:tcW w:w="1660" w:type="dxa"/>
          </w:tcPr>
          <w:p w14:paraId="5F00B113" w14:textId="77777777" w:rsidR="003F3710" w:rsidRDefault="00000000">
            <w:pPr>
              <w:pStyle w:val="TableParagraph"/>
              <w:spacing w:before="90"/>
              <w:ind w:left="7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38960390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6E138719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7E32B779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980" w:type="dxa"/>
          </w:tcPr>
          <w:p w14:paraId="7AB5A4A6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840" w:type="dxa"/>
          </w:tcPr>
          <w:p w14:paraId="257A72B6" w14:textId="77777777" w:rsidR="003F3710" w:rsidRDefault="003F3710">
            <w:pPr>
              <w:pStyle w:val="TableParagraph"/>
              <w:spacing w:before="0"/>
            </w:pPr>
          </w:p>
        </w:tc>
      </w:tr>
      <w:tr w:rsidR="003F3710" w14:paraId="13ED9BB4" w14:textId="77777777">
        <w:trPr>
          <w:trHeight w:val="400"/>
        </w:trPr>
        <w:tc>
          <w:tcPr>
            <w:tcW w:w="1660" w:type="dxa"/>
          </w:tcPr>
          <w:p w14:paraId="4B64F370" w14:textId="77777777" w:rsidR="003F3710" w:rsidRDefault="00000000">
            <w:pPr>
              <w:pStyle w:val="TableParagraph"/>
              <w:spacing w:before="100"/>
              <w:ind w:left="7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7ADBF729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63A5DA2D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6CAFDAF8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980" w:type="dxa"/>
          </w:tcPr>
          <w:p w14:paraId="31704824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840" w:type="dxa"/>
          </w:tcPr>
          <w:p w14:paraId="3B8C6438" w14:textId="77777777" w:rsidR="003F3710" w:rsidRDefault="003F3710">
            <w:pPr>
              <w:pStyle w:val="TableParagraph"/>
              <w:spacing w:before="0"/>
            </w:pPr>
          </w:p>
        </w:tc>
      </w:tr>
      <w:tr w:rsidR="003F3710" w14:paraId="27D0757F" w14:textId="77777777">
        <w:trPr>
          <w:trHeight w:val="399"/>
        </w:trPr>
        <w:tc>
          <w:tcPr>
            <w:tcW w:w="1660" w:type="dxa"/>
          </w:tcPr>
          <w:p w14:paraId="1D7AF653" w14:textId="77777777" w:rsidR="003F3710" w:rsidRDefault="00000000">
            <w:pPr>
              <w:pStyle w:val="TableParagraph"/>
              <w:spacing w:before="107"/>
              <w:ind w:left="7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11488EE5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279E9845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700" w:type="dxa"/>
          </w:tcPr>
          <w:p w14:paraId="0A4467EF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980" w:type="dxa"/>
          </w:tcPr>
          <w:p w14:paraId="7D53FFA2" w14:textId="77777777" w:rsidR="003F3710" w:rsidRDefault="003F3710">
            <w:pPr>
              <w:pStyle w:val="TableParagraph"/>
              <w:spacing w:before="0"/>
            </w:pPr>
          </w:p>
        </w:tc>
        <w:tc>
          <w:tcPr>
            <w:tcW w:w="1840" w:type="dxa"/>
          </w:tcPr>
          <w:p w14:paraId="1A82D274" w14:textId="77777777" w:rsidR="003F3710" w:rsidRDefault="003F3710">
            <w:pPr>
              <w:pStyle w:val="TableParagraph"/>
              <w:spacing w:before="0"/>
            </w:pPr>
          </w:p>
        </w:tc>
      </w:tr>
    </w:tbl>
    <w:p w14:paraId="03385C50" w14:textId="77777777" w:rsidR="003F3710" w:rsidRDefault="003F3710">
      <w:pPr>
        <w:pStyle w:val="BodyText"/>
        <w:spacing w:before="67"/>
        <w:ind w:left="0"/>
        <w:rPr>
          <w:b/>
          <w:sz w:val="24"/>
        </w:rPr>
      </w:pPr>
    </w:p>
    <w:p w14:paraId="243A0E01" w14:textId="77777777" w:rsidR="003F3710" w:rsidRDefault="00000000">
      <w:pPr>
        <w:ind w:left="877"/>
        <w:jc w:val="both"/>
        <w:rPr>
          <w:rFonts w:ascii="Arial"/>
          <w:b/>
          <w:sz w:val="24"/>
        </w:rPr>
      </w:pPr>
      <w:bookmarkStart w:id="290" w:name="RUBRICS_FOR_CALCULATION:_"/>
      <w:bookmarkEnd w:id="290"/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CALCULATION:</w:t>
      </w:r>
    </w:p>
    <w:p w14:paraId="623804E5" w14:textId="77777777" w:rsidR="003F3710" w:rsidRDefault="003F3710">
      <w:pPr>
        <w:pStyle w:val="BodyText"/>
        <w:spacing w:before="113"/>
        <w:ind w:left="0"/>
        <w:rPr>
          <w:rFonts w:ascii="Arial"/>
          <w:b/>
          <w:sz w:val="20"/>
        </w:rPr>
      </w:pPr>
    </w:p>
    <w:tbl>
      <w:tblPr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380"/>
        <w:gridCol w:w="2220"/>
        <w:gridCol w:w="1680"/>
        <w:gridCol w:w="1860"/>
        <w:gridCol w:w="1680"/>
      </w:tblGrid>
      <w:tr w:rsidR="003F3710" w14:paraId="042171DB" w14:textId="77777777">
        <w:trPr>
          <w:trHeight w:val="760"/>
        </w:trPr>
        <w:tc>
          <w:tcPr>
            <w:tcW w:w="1800" w:type="dxa"/>
          </w:tcPr>
          <w:p w14:paraId="1A20AF71" w14:textId="77777777" w:rsidR="003F3710" w:rsidRDefault="00000000">
            <w:pPr>
              <w:pStyle w:val="TableParagraph"/>
              <w:spacing w:before="189"/>
              <w:ind w:left="56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72F74B41" w14:textId="77777777" w:rsidR="003F3710" w:rsidRDefault="00000000">
            <w:pPr>
              <w:pStyle w:val="TableParagraph"/>
              <w:spacing w:before="189"/>
              <w:ind w:left="6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2220" w:type="dxa"/>
          </w:tcPr>
          <w:p w14:paraId="140EE837" w14:textId="77777777" w:rsidR="003F3710" w:rsidRDefault="00000000">
            <w:pPr>
              <w:pStyle w:val="TableParagraph"/>
              <w:spacing w:before="189"/>
              <w:ind w:left="218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4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–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680" w:type="dxa"/>
          </w:tcPr>
          <w:p w14:paraId="1AEF332A" w14:textId="77777777" w:rsidR="003F3710" w:rsidRDefault="00000000">
            <w:pPr>
              <w:pStyle w:val="TableParagraph"/>
              <w:spacing w:before="72"/>
              <w:ind w:left="398" w:right="349" w:firstLine="60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860" w:type="dxa"/>
          </w:tcPr>
          <w:p w14:paraId="658A9A0A" w14:textId="77777777" w:rsidR="003F3710" w:rsidRDefault="00000000">
            <w:pPr>
              <w:pStyle w:val="TableParagraph"/>
              <w:spacing w:before="72"/>
              <w:ind w:left="413" w:right="392" w:firstLine="135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680" w:type="dxa"/>
          </w:tcPr>
          <w:p w14:paraId="11444BED" w14:textId="77777777" w:rsidR="003F3710" w:rsidRDefault="00000000">
            <w:pPr>
              <w:pStyle w:val="TableParagraph"/>
              <w:spacing w:before="36" w:line="230" w:lineRule="atLeast"/>
              <w:ind w:left="383" w:right="412" w:firstLine="75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1</w:t>
            </w:r>
            <w:r>
              <w:rPr>
                <w:rFonts w:ascii="Cambria" w:hAnsi="Cambria"/>
                <w:b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 xml:space="preserve">– </w:t>
            </w:r>
            <w:r>
              <w:rPr>
                <w:rFonts w:ascii="Cambria" w:hAnsi="Cambria"/>
                <w:b/>
                <w:spacing w:val="-2"/>
                <w:sz w:val="20"/>
              </w:rPr>
              <w:t xml:space="preserve">Beginnin </w:t>
            </w:r>
            <w:r>
              <w:rPr>
                <w:rFonts w:ascii="Cambria" w:hAnsi="Cambria"/>
                <w:b/>
                <w:spacing w:val="-10"/>
                <w:sz w:val="20"/>
              </w:rPr>
              <w:t>g</w:t>
            </w:r>
          </w:p>
        </w:tc>
      </w:tr>
      <w:tr w:rsidR="003F3710" w14:paraId="47BC7369" w14:textId="77777777">
        <w:trPr>
          <w:trHeight w:val="979"/>
        </w:trPr>
        <w:tc>
          <w:tcPr>
            <w:tcW w:w="1800" w:type="dxa"/>
          </w:tcPr>
          <w:p w14:paraId="12199F3A" w14:textId="77777777" w:rsidR="003F3710" w:rsidRDefault="003F3710">
            <w:pPr>
              <w:pStyle w:val="TableParagraph"/>
              <w:spacing w:before="51"/>
              <w:rPr>
                <w:rFonts w:ascii="Arial"/>
                <w:b/>
                <w:sz w:val="20"/>
              </w:rPr>
            </w:pPr>
          </w:p>
          <w:p w14:paraId="7BFE1E2D" w14:textId="77777777" w:rsidR="003F3710" w:rsidRDefault="00000000">
            <w:pPr>
              <w:pStyle w:val="TableParagraph"/>
              <w:spacing w:before="0"/>
              <w:ind w:left="322" w:firstLine="255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5ED8A7B2" w14:textId="77777777" w:rsidR="003F3710" w:rsidRDefault="003F3710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8A6418A" w14:textId="77777777" w:rsidR="003F3710" w:rsidRDefault="00000000">
            <w:pPr>
              <w:pStyle w:val="TableParagraph"/>
              <w:spacing w:before="0"/>
              <w:ind w:left="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20" w:type="dxa"/>
          </w:tcPr>
          <w:p w14:paraId="5D2D17DC" w14:textId="77777777" w:rsidR="003F3710" w:rsidRDefault="00000000">
            <w:pPr>
              <w:pStyle w:val="TableParagraph"/>
              <w:spacing w:before="40" w:line="230" w:lineRule="atLeast"/>
              <w:ind w:left="162" w:right="94"/>
              <w:jc w:val="center"/>
              <w:rPr>
                <w:sz w:val="20"/>
              </w:rPr>
            </w:pPr>
            <w:r>
              <w:rPr>
                <w:sz w:val="20"/>
              </w:rPr>
              <w:t>Clearly interprets problem, identifies all parameters and requirements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</w:p>
        </w:tc>
        <w:tc>
          <w:tcPr>
            <w:tcW w:w="1680" w:type="dxa"/>
          </w:tcPr>
          <w:p w14:paraId="25F92CC3" w14:textId="77777777" w:rsidR="003F3710" w:rsidRDefault="00000000">
            <w:pPr>
              <w:pStyle w:val="TableParagraph"/>
              <w:spacing w:before="166"/>
              <w:ind w:left="308" w:right="278" w:firstLine="4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60" w:type="dxa"/>
          </w:tcPr>
          <w:p w14:paraId="63370683" w14:textId="77777777" w:rsidR="003F3710" w:rsidRDefault="00000000">
            <w:pPr>
              <w:pStyle w:val="TableParagraph"/>
              <w:spacing w:before="40" w:line="230" w:lineRule="atLeast"/>
              <w:ind w:left="175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680" w:type="dxa"/>
          </w:tcPr>
          <w:p w14:paraId="5101A8FB" w14:textId="77777777" w:rsidR="003F3710" w:rsidRDefault="00000000">
            <w:pPr>
              <w:pStyle w:val="TableParagraph"/>
              <w:spacing w:before="40" w:line="230" w:lineRule="atLeast"/>
              <w:ind w:left="206" w:right="168"/>
              <w:jc w:val="center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unable to </w:t>
            </w:r>
            <w:r>
              <w:rPr>
                <w:spacing w:val="-2"/>
                <w:sz w:val="20"/>
              </w:rPr>
              <w:t>understand problem</w:t>
            </w:r>
          </w:p>
        </w:tc>
      </w:tr>
    </w:tbl>
    <w:p w14:paraId="23A44EE6" w14:textId="77777777" w:rsidR="003F3710" w:rsidRDefault="003F3710">
      <w:pPr>
        <w:pStyle w:val="TableParagraph"/>
        <w:spacing w:line="230" w:lineRule="atLeast"/>
        <w:jc w:val="center"/>
        <w:rPr>
          <w:sz w:val="20"/>
        </w:rPr>
        <w:sectPr w:rsidR="003F3710">
          <w:pgSz w:w="11920" w:h="16840"/>
          <w:pgMar w:top="1400" w:right="141" w:bottom="280" w:left="566" w:header="720" w:footer="720" w:gutter="0"/>
          <w:cols w:space="720"/>
        </w:sectPr>
      </w:pPr>
    </w:p>
    <w:tbl>
      <w:tblPr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380"/>
        <w:gridCol w:w="2220"/>
        <w:gridCol w:w="1680"/>
        <w:gridCol w:w="1860"/>
        <w:gridCol w:w="1680"/>
      </w:tblGrid>
      <w:tr w:rsidR="003F3710" w14:paraId="5C36F175" w14:textId="77777777">
        <w:trPr>
          <w:trHeight w:val="899"/>
        </w:trPr>
        <w:tc>
          <w:tcPr>
            <w:tcW w:w="1800" w:type="dxa"/>
          </w:tcPr>
          <w:p w14:paraId="71739987" w14:textId="77777777" w:rsidR="003F3710" w:rsidRDefault="003F3710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7AD5D749" w14:textId="77777777" w:rsidR="003F3710" w:rsidRDefault="00000000">
            <w:pPr>
              <w:pStyle w:val="TableParagraph"/>
              <w:spacing w:before="1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380" w:type="dxa"/>
          </w:tcPr>
          <w:p w14:paraId="78B10679" w14:textId="77777777" w:rsidR="003F3710" w:rsidRDefault="003F3710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3A525302" w14:textId="77777777" w:rsidR="003F3710" w:rsidRDefault="00000000">
            <w:pPr>
              <w:pStyle w:val="TableParagraph"/>
              <w:spacing w:before="1"/>
              <w:ind w:left="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20" w:type="dxa"/>
          </w:tcPr>
          <w:p w14:paraId="034741BB" w14:textId="77777777" w:rsidR="003F3710" w:rsidRDefault="00000000">
            <w:pPr>
              <w:pStyle w:val="TableParagraph"/>
              <w:spacing w:before="0"/>
              <w:ind w:left="286" w:right="218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most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method/formula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FB159C8" w14:textId="77777777" w:rsidR="003F3710" w:rsidRDefault="00000000">
            <w:pPr>
              <w:pStyle w:val="TableParagraph"/>
              <w:spacing w:before="0" w:line="195" w:lineRule="exact"/>
              <w:ind w:left="162" w:right="96"/>
              <w:jc w:val="center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80" w:type="dxa"/>
          </w:tcPr>
          <w:p w14:paraId="31CE2600" w14:textId="77777777" w:rsidR="003F3710" w:rsidRDefault="00000000">
            <w:pPr>
              <w:pStyle w:val="TableParagraph"/>
              <w:spacing w:before="113"/>
              <w:ind w:left="353" w:right="218" w:hanging="90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 method with minor errors</w:t>
            </w:r>
          </w:p>
        </w:tc>
        <w:tc>
          <w:tcPr>
            <w:tcW w:w="1860" w:type="dxa"/>
          </w:tcPr>
          <w:p w14:paraId="4C949E66" w14:textId="77777777" w:rsidR="003F3710" w:rsidRDefault="00000000">
            <w:pPr>
              <w:pStyle w:val="TableParagraph"/>
              <w:spacing w:before="113"/>
              <w:ind w:left="175" w:right="137"/>
              <w:jc w:val="center"/>
              <w:rPr>
                <w:sz w:val="20"/>
              </w:rPr>
            </w:pPr>
            <w:r>
              <w:rPr>
                <w:sz w:val="20"/>
              </w:rPr>
              <w:t>Inappropriate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680" w:type="dxa"/>
          </w:tcPr>
          <w:p w14:paraId="7C8D8512" w14:textId="77777777" w:rsidR="003F3710" w:rsidRDefault="00000000">
            <w:pPr>
              <w:pStyle w:val="TableParagraph"/>
              <w:spacing w:before="228"/>
              <w:ind w:left="548" w:hanging="34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select </w:t>
            </w:r>
            <w:r>
              <w:rPr>
                <w:spacing w:val="-2"/>
                <w:sz w:val="20"/>
              </w:rPr>
              <w:t>method</w:t>
            </w:r>
          </w:p>
        </w:tc>
      </w:tr>
      <w:tr w:rsidR="003F3710" w14:paraId="4014C526" w14:textId="77777777">
        <w:trPr>
          <w:trHeight w:val="679"/>
        </w:trPr>
        <w:tc>
          <w:tcPr>
            <w:tcW w:w="1800" w:type="dxa"/>
          </w:tcPr>
          <w:p w14:paraId="42DA0153" w14:textId="77777777" w:rsidR="003F3710" w:rsidRDefault="003F3710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4071B59A" w14:textId="77777777" w:rsidR="003F3710" w:rsidRDefault="00000000">
            <w:pPr>
              <w:pStyle w:val="TableParagraph"/>
              <w:spacing w:before="1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1380" w:type="dxa"/>
          </w:tcPr>
          <w:p w14:paraId="6550B6BA" w14:textId="77777777" w:rsidR="003F3710" w:rsidRDefault="003F3710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647ED8FB" w14:textId="77777777" w:rsidR="003F3710" w:rsidRDefault="00000000">
            <w:pPr>
              <w:pStyle w:val="TableParagraph"/>
              <w:spacing w:before="1"/>
              <w:ind w:left="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20" w:type="dxa"/>
          </w:tcPr>
          <w:p w14:paraId="71570619" w14:textId="77777777" w:rsidR="003F3710" w:rsidRDefault="00000000">
            <w:pPr>
              <w:pStyle w:val="TableParagraph"/>
              <w:spacing w:before="0" w:line="220" w:lineRule="exact"/>
              <w:ind w:left="196" w:right="127"/>
              <w:jc w:val="center"/>
              <w:rPr>
                <w:sz w:val="20"/>
              </w:rPr>
            </w:pPr>
            <w:r>
              <w:rPr>
                <w:sz w:val="20"/>
              </w:rPr>
              <w:t>Logical, systematic steps with correct approach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</w:p>
        </w:tc>
        <w:tc>
          <w:tcPr>
            <w:tcW w:w="1680" w:type="dxa"/>
          </w:tcPr>
          <w:p w14:paraId="3291E305" w14:textId="77777777" w:rsidR="003F3710" w:rsidRDefault="00000000">
            <w:pPr>
              <w:pStyle w:val="TableParagraph"/>
              <w:spacing w:before="0" w:line="220" w:lineRule="exact"/>
              <w:ind w:left="181" w:right="143"/>
              <w:jc w:val="center"/>
              <w:rPr>
                <w:sz w:val="20"/>
              </w:rPr>
            </w:pPr>
            <w:r>
              <w:rPr>
                <w:sz w:val="20"/>
              </w:rPr>
              <w:t>Mostly correct steps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860" w:type="dxa"/>
          </w:tcPr>
          <w:p w14:paraId="21BF0D10" w14:textId="77777777" w:rsidR="003F3710" w:rsidRDefault="00000000">
            <w:pPr>
              <w:pStyle w:val="TableParagraph"/>
              <w:spacing w:before="123"/>
              <w:ind w:left="338" w:right="103" w:hanging="180"/>
              <w:rPr>
                <w:sz w:val="20"/>
              </w:rPr>
            </w:pPr>
            <w:r>
              <w:rPr>
                <w:sz w:val="20"/>
              </w:rPr>
              <w:t>Disorganized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steps; multiple errors</w:t>
            </w:r>
          </w:p>
        </w:tc>
        <w:tc>
          <w:tcPr>
            <w:tcW w:w="1680" w:type="dxa"/>
          </w:tcPr>
          <w:p w14:paraId="3964D4E9" w14:textId="77777777" w:rsidR="003F3710" w:rsidRDefault="003F3710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6C48CE07" w14:textId="77777777" w:rsidR="003F3710" w:rsidRDefault="00000000">
            <w:pPr>
              <w:pStyle w:val="TableParagraph"/>
              <w:spacing w:before="1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</w:tr>
      <w:tr w:rsidR="003F3710" w14:paraId="556C7475" w14:textId="77777777">
        <w:trPr>
          <w:trHeight w:val="799"/>
        </w:trPr>
        <w:tc>
          <w:tcPr>
            <w:tcW w:w="1800" w:type="dxa"/>
          </w:tcPr>
          <w:p w14:paraId="77DC1E24" w14:textId="77777777" w:rsidR="003F3710" w:rsidRDefault="00000000">
            <w:pPr>
              <w:pStyle w:val="TableParagraph"/>
              <w:spacing w:before="123"/>
              <w:ind w:left="457" w:right="363" w:hanging="30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1380" w:type="dxa"/>
          </w:tcPr>
          <w:p w14:paraId="527D3507" w14:textId="77777777" w:rsidR="003F3710" w:rsidRDefault="003F3710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8682164" w14:textId="77777777" w:rsidR="003F3710" w:rsidRDefault="00000000">
            <w:pPr>
              <w:pStyle w:val="TableParagraph"/>
              <w:spacing w:before="1"/>
              <w:ind w:left="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20" w:type="dxa"/>
          </w:tcPr>
          <w:p w14:paraId="3DD5B69F" w14:textId="77777777" w:rsidR="003F3710" w:rsidRDefault="00000000">
            <w:pPr>
              <w:pStyle w:val="TableParagraph"/>
              <w:spacing w:before="0"/>
              <w:ind w:left="162" w:right="94"/>
              <w:jc w:val="center"/>
              <w:rPr>
                <w:sz w:val="20"/>
              </w:rPr>
            </w:pPr>
            <w:r>
              <w:rPr>
                <w:sz w:val="20"/>
              </w:rPr>
              <w:t>All calculations accurate;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680" w:type="dxa"/>
          </w:tcPr>
          <w:p w14:paraId="4ACBBB91" w14:textId="77777777" w:rsidR="003F3710" w:rsidRDefault="00000000">
            <w:pPr>
              <w:pStyle w:val="TableParagraph"/>
              <w:spacing w:before="123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Minor</w:t>
            </w:r>
          </w:p>
          <w:p w14:paraId="04E7804C" w14:textId="77777777" w:rsidR="003F3710" w:rsidRDefault="00000000">
            <w:pPr>
              <w:pStyle w:val="TableParagraph"/>
              <w:spacing w:before="0" w:line="230" w:lineRule="atLeast"/>
              <w:ind w:left="623"/>
              <w:rPr>
                <w:sz w:val="20"/>
              </w:rPr>
            </w:pPr>
            <w:r>
              <w:rPr>
                <w:spacing w:val="-2"/>
                <w:sz w:val="20"/>
              </w:rPr>
              <w:t>calculation errors</w:t>
            </w:r>
          </w:p>
        </w:tc>
        <w:tc>
          <w:tcPr>
            <w:tcW w:w="1860" w:type="dxa"/>
          </w:tcPr>
          <w:p w14:paraId="40319630" w14:textId="77777777" w:rsidR="003F3710" w:rsidRDefault="00000000">
            <w:pPr>
              <w:pStyle w:val="TableParagraph"/>
              <w:spacing w:before="0"/>
              <w:ind w:left="175" w:right="137"/>
              <w:jc w:val="center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errors; incorrect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680" w:type="dxa"/>
          </w:tcPr>
          <w:p w14:paraId="495B7A37" w14:textId="77777777" w:rsidR="003F3710" w:rsidRDefault="00000000">
            <w:pPr>
              <w:pStyle w:val="TableParagraph"/>
              <w:spacing w:before="123"/>
              <w:ind w:left="368" w:right="218" w:firstLine="135"/>
              <w:rPr>
                <w:sz w:val="20"/>
              </w:rPr>
            </w:pPr>
            <w:r>
              <w:rPr>
                <w:sz w:val="20"/>
              </w:rPr>
              <w:t xml:space="preserve">No valid </w:t>
            </w:r>
            <w:r>
              <w:rPr>
                <w:spacing w:val="-2"/>
                <w:sz w:val="20"/>
              </w:rPr>
              <w:t>calculations</w:t>
            </w:r>
          </w:p>
        </w:tc>
      </w:tr>
      <w:tr w:rsidR="003F3710" w14:paraId="030A76CA" w14:textId="77777777">
        <w:trPr>
          <w:trHeight w:val="887"/>
        </w:trPr>
        <w:tc>
          <w:tcPr>
            <w:tcW w:w="1800" w:type="dxa"/>
          </w:tcPr>
          <w:p w14:paraId="3CBC9C99" w14:textId="77777777" w:rsidR="003F3710" w:rsidRDefault="00000000">
            <w:pPr>
              <w:pStyle w:val="TableParagraph"/>
              <w:spacing w:before="223"/>
              <w:ind w:left="622" w:right="206" w:hanging="360"/>
              <w:rPr>
                <w:sz w:val="20"/>
              </w:rPr>
            </w:pPr>
            <w:r>
              <w:rPr>
                <w:sz w:val="20"/>
              </w:rPr>
              <w:t>Interpretation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80" w:type="dxa"/>
          </w:tcPr>
          <w:p w14:paraId="2AD0693C" w14:textId="77777777" w:rsidR="003F3710" w:rsidRDefault="003F371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</w:p>
          <w:p w14:paraId="1861D97F" w14:textId="77777777" w:rsidR="003F3710" w:rsidRDefault="00000000">
            <w:pPr>
              <w:pStyle w:val="TableParagraph"/>
              <w:spacing w:before="1"/>
              <w:ind w:left="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20" w:type="dxa"/>
          </w:tcPr>
          <w:p w14:paraId="7CE1A78A" w14:textId="77777777" w:rsidR="003F3710" w:rsidRDefault="00000000">
            <w:pPr>
              <w:pStyle w:val="TableParagraph"/>
              <w:spacing w:before="108"/>
              <w:ind w:left="195" w:right="127"/>
              <w:jc w:val="center"/>
              <w:rPr>
                <w:sz w:val="20"/>
              </w:rPr>
            </w:pPr>
            <w:r>
              <w:rPr>
                <w:sz w:val="20"/>
              </w:rPr>
              <w:t>Clearly interprets results with units and engineering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680" w:type="dxa"/>
          </w:tcPr>
          <w:p w14:paraId="77E54121" w14:textId="77777777" w:rsidR="003F3710" w:rsidRDefault="00000000">
            <w:pPr>
              <w:pStyle w:val="TableParagraph"/>
              <w:spacing w:before="0" w:line="230" w:lineRule="auto"/>
              <w:ind w:left="173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 </w:t>
            </w:r>
            <w:r>
              <w:rPr>
                <w:sz w:val="20"/>
              </w:rPr>
              <w:t>with minor</w:t>
            </w:r>
          </w:p>
          <w:p w14:paraId="310093B0" w14:textId="77777777" w:rsidR="003F3710" w:rsidRDefault="00000000">
            <w:pPr>
              <w:pStyle w:val="TableParagraph"/>
              <w:spacing w:before="0" w:line="21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860" w:type="dxa"/>
          </w:tcPr>
          <w:p w14:paraId="7E2E94C9" w14:textId="77777777" w:rsidR="003F3710" w:rsidRDefault="00000000">
            <w:pPr>
              <w:pStyle w:val="TableParagraph"/>
              <w:spacing w:before="223"/>
              <w:ind w:left="398" w:right="103" w:hanging="2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80" w:type="dxa"/>
          </w:tcPr>
          <w:p w14:paraId="5C0ED8A8" w14:textId="77777777" w:rsidR="003F3710" w:rsidRDefault="003F371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</w:p>
          <w:p w14:paraId="409A85C4" w14:textId="77777777" w:rsidR="003F3710" w:rsidRDefault="00000000">
            <w:pPr>
              <w:pStyle w:val="TableParagraph"/>
              <w:spacing w:before="1"/>
              <w:ind w:left="113" w:right="77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interpretation</w:t>
            </w:r>
          </w:p>
        </w:tc>
      </w:tr>
    </w:tbl>
    <w:p w14:paraId="437BDAE8" w14:textId="77777777" w:rsidR="003F3710" w:rsidRDefault="003F3710"/>
    <w:sectPr w:rsidR="003F3710">
      <w:type w:val="continuous"/>
      <w:pgSz w:w="11920" w:h="16840"/>
      <w:pgMar w:top="1340" w:right="141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AD78" w14:textId="77777777" w:rsidR="00052E0D" w:rsidRDefault="00052E0D">
      <w:r>
        <w:separator/>
      </w:r>
    </w:p>
  </w:endnote>
  <w:endnote w:type="continuationSeparator" w:id="0">
    <w:p w14:paraId="10FE5C4A" w14:textId="77777777" w:rsidR="00052E0D" w:rsidRDefault="0005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74DE3" w14:textId="77777777" w:rsidR="00052E0D" w:rsidRDefault="00052E0D">
      <w:r>
        <w:separator/>
      </w:r>
    </w:p>
  </w:footnote>
  <w:footnote w:type="continuationSeparator" w:id="0">
    <w:p w14:paraId="1114C164" w14:textId="77777777" w:rsidR="00052E0D" w:rsidRDefault="00052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58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3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6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o"/>
      <w:lvlJc w:val="left"/>
      <w:pPr>
        <w:ind w:left="8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877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913" w:hanging="2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46" w:hanging="2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9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3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6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9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3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6" w:hanging="280"/>
      </w:pPr>
      <w:rPr>
        <w:rFonts w:hint="default"/>
        <w:lang w:val="en-US" w:eastAsia="en-US" w:bidi="ar-SA"/>
      </w:rPr>
    </w:lvl>
  </w:abstractNum>
  <w:num w:numId="1" w16cid:durableId="854542992">
    <w:abstractNumId w:val="1"/>
  </w:num>
  <w:num w:numId="2" w16cid:durableId="129329147">
    <w:abstractNumId w:val="0"/>
  </w:num>
  <w:num w:numId="3" w16cid:durableId="681905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3710"/>
    <w:rsid w:val="00052E0D"/>
    <w:rsid w:val="00306856"/>
    <w:rsid w:val="003F3710"/>
    <w:rsid w:val="004842A6"/>
    <w:rsid w:val="006E14B2"/>
    <w:rsid w:val="00901C18"/>
    <w:rsid w:val="00C45F99"/>
    <w:rsid w:val="26221F27"/>
    <w:rsid w:val="65AE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044AE"/>
  <w15:docId w15:val="{73166124-D9F3-4028-ACE8-49ED7447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155" w:hanging="27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7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8"/>
      <w:ind w:left="-1" w:right="447"/>
      <w:jc w:val="center"/>
    </w:pPr>
    <w:rPr>
      <w:rFonts w:ascii="Arial" w:eastAsia="Arial" w:hAnsi="Arial" w:cs="Arial"/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58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1730</Words>
  <Characters>9865</Characters>
  <Application>Microsoft Office Word</Application>
  <DocSecurity>0</DocSecurity>
  <Lines>82</Lines>
  <Paragraphs>23</Paragraphs>
  <ScaleCrop>false</ScaleCrop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CA-CO3 AT 1 P.AKSHAYA.docx</dc:title>
  <dc:creator>KAVIYA.K</dc:creator>
  <cp:lastModifiedBy>kaviya kumaran</cp:lastModifiedBy>
  <cp:revision>5</cp:revision>
  <dcterms:created xsi:type="dcterms:W3CDTF">2026-08-20T07:45:00Z</dcterms:created>
  <dcterms:modified xsi:type="dcterms:W3CDTF">2026-08-20T07:47:00Z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  <property fmtid="{D5CDD505-2E9C-101B-9397-08002B2CF9AE}" pid="6" name="KSOTemplateDocerSaveRecord">
    <vt:lpwstr>eyJoZGlkIjoiOWNhNTk1ODE0ZWYwMzA4YmIxNDM2Yjc3ZTBiYzg1YzMiLCJ1c2VySWQiOiI1Njc2MzUyNjgxOTIifQ==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B434C13B7D6D4DBEAABDFF2D978C9542_13</vt:lpwstr>
  </property>
</Properties>
</file>